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CC9A6">
      <w:pPr>
        <w:spacing w:before="73"/>
        <w:ind w:left="256" w:right="0" w:firstLine="0"/>
        <w:jc w:val="left"/>
        <w:rPr>
          <w:b/>
          <w:sz w:val="32"/>
        </w:rPr>
      </w:pPr>
      <w:bookmarkStart w:id="0" w:name="Visualizing Housing Market Trends: An An"/>
      <w:bookmarkEnd w:id="0"/>
      <w:r>
        <w:rPr>
          <w:b/>
          <w:color w:val="2C2828"/>
          <w:sz w:val="32"/>
          <w:u w:val="thick" w:color="2C2828"/>
        </w:rPr>
        <w:t>Visualizing</w:t>
      </w:r>
      <w:r>
        <w:rPr>
          <w:b/>
          <w:color w:val="2C2828"/>
          <w:spacing w:val="-9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Housing</w:t>
      </w:r>
      <w:r>
        <w:rPr>
          <w:b/>
          <w:color w:val="2C2828"/>
          <w:spacing w:val="-6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Market</w:t>
      </w:r>
      <w:r>
        <w:rPr>
          <w:b/>
          <w:color w:val="2C2828"/>
          <w:spacing w:val="-6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Trends:</w:t>
      </w:r>
      <w:r>
        <w:rPr>
          <w:b/>
          <w:color w:val="2C2828"/>
          <w:spacing w:val="-7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An</w:t>
      </w:r>
      <w:r>
        <w:rPr>
          <w:b/>
          <w:color w:val="2C2828"/>
          <w:spacing w:val="-9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Analysis</w:t>
      </w:r>
      <w:r>
        <w:rPr>
          <w:b/>
          <w:color w:val="2C2828"/>
          <w:spacing w:val="-10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of</w:t>
      </w:r>
      <w:r>
        <w:rPr>
          <w:b/>
          <w:color w:val="2C2828"/>
          <w:spacing w:val="-8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Sale</w:t>
      </w:r>
      <w:r>
        <w:rPr>
          <w:b/>
          <w:color w:val="2C2828"/>
          <w:spacing w:val="-9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Prices</w:t>
      </w:r>
      <w:r>
        <w:rPr>
          <w:b/>
          <w:color w:val="2C2828"/>
          <w:spacing w:val="-7"/>
          <w:sz w:val="32"/>
          <w:u w:val="thick" w:color="2C2828"/>
        </w:rPr>
        <w:t xml:space="preserve"> </w:t>
      </w:r>
      <w:r>
        <w:rPr>
          <w:b/>
          <w:color w:val="2C2828"/>
          <w:spacing w:val="-5"/>
          <w:sz w:val="32"/>
          <w:u w:val="thick" w:color="2C2828"/>
        </w:rPr>
        <w:t>and</w:t>
      </w:r>
      <w:r>
        <w:rPr>
          <w:b/>
          <w:color w:val="2C2828"/>
          <w:spacing w:val="40"/>
          <w:sz w:val="32"/>
          <w:u w:val="thick" w:color="2C2828"/>
        </w:rPr>
        <w:t xml:space="preserve"> </w:t>
      </w:r>
    </w:p>
    <w:p w14:paraId="474BDB96">
      <w:pPr>
        <w:spacing w:before="88"/>
        <w:ind w:left="3136" w:right="0" w:firstLine="0"/>
        <w:jc w:val="left"/>
        <w:rPr>
          <w:b/>
          <w:sz w:val="32"/>
        </w:rPr>
      </w:pPr>
      <w:r>
        <w:rPr>
          <w:b/>
          <w:color w:val="2C2828"/>
          <w:sz w:val="32"/>
          <w:u w:val="thick" w:color="2C2828"/>
        </w:rPr>
        <w:t>Features</w:t>
      </w:r>
      <w:r>
        <w:rPr>
          <w:b/>
          <w:color w:val="2C2828"/>
          <w:spacing w:val="-11"/>
          <w:sz w:val="32"/>
          <w:u w:val="thick" w:color="2C2828"/>
        </w:rPr>
        <w:t xml:space="preserve"> </w:t>
      </w:r>
      <w:r>
        <w:rPr>
          <w:b/>
          <w:color w:val="2C2828"/>
          <w:sz w:val="32"/>
          <w:u w:val="thick" w:color="2C2828"/>
        </w:rPr>
        <w:t>using</w:t>
      </w:r>
      <w:r>
        <w:rPr>
          <w:b/>
          <w:color w:val="2C2828"/>
          <w:spacing w:val="-9"/>
          <w:sz w:val="32"/>
          <w:u w:val="thick" w:color="2C2828"/>
        </w:rPr>
        <w:t xml:space="preserve"> </w:t>
      </w:r>
      <w:r>
        <w:rPr>
          <w:b/>
          <w:color w:val="2C2828"/>
          <w:spacing w:val="-2"/>
          <w:sz w:val="32"/>
          <w:u w:val="thick" w:color="2C2828"/>
        </w:rPr>
        <w:t>Tableau</w:t>
      </w:r>
    </w:p>
    <w:p w14:paraId="38422895">
      <w:pPr>
        <w:pStyle w:val="8"/>
        <w:numPr>
          <w:ilvl w:val="0"/>
          <w:numId w:val="1"/>
        </w:numPr>
        <w:tabs>
          <w:tab w:val="left" w:pos="779"/>
        </w:tabs>
        <w:spacing w:before="230" w:after="0" w:line="240" w:lineRule="auto"/>
        <w:ind w:left="779" w:right="0" w:hanging="357"/>
        <w:jc w:val="left"/>
        <w:rPr>
          <w:sz w:val="32"/>
        </w:rPr>
      </w:pPr>
      <w:bookmarkStart w:id="1" w:name="1.INTRODUCTION"/>
      <w:bookmarkEnd w:id="1"/>
      <w:r>
        <w:rPr>
          <w:b/>
          <w:spacing w:val="-2"/>
          <w:sz w:val="32"/>
        </w:rPr>
        <w:t>INTRODUCTION</w:t>
      </w:r>
    </w:p>
    <w:p w14:paraId="2856330B">
      <w:pPr>
        <w:pStyle w:val="8"/>
        <w:numPr>
          <w:ilvl w:val="1"/>
          <w:numId w:val="1"/>
        </w:numPr>
        <w:tabs>
          <w:tab w:val="left" w:pos="1106"/>
        </w:tabs>
        <w:spacing w:before="76" w:after="0" w:line="240" w:lineRule="auto"/>
        <w:ind w:left="1106" w:right="0" w:hanging="325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Overview:</w:t>
      </w:r>
    </w:p>
    <w:p w14:paraId="0857D0A5">
      <w:pPr>
        <w:spacing w:before="79" w:line="240" w:lineRule="auto"/>
        <w:rPr>
          <w:b/>
          <w:sz w:val="24"/>
        </w:rPr>
      </w:pPr>
    </w:p>
    <w:p w14:paraId="0228FA89">
      <w:pPr>
        <w:spacing w:before="0" w:line="242" w:lineRule="auto"/>
        <w:ind w:left="818" w:right="1510" w:hanging="60"/>
        <w:jc w:val="both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analyzes</w:t>
      </w:r>
      <w:r>
        <w:rPr>
          <w:spacing w:val="-7"/>
          <w:sz w:val="24"/>
        </w:rPr>
        <w:t xml:space="preserve"> </w:t>
      </w:r>
      <w:r>
        <w:rPr>
          <w:sz w:val="24"/>
        </w:rPr>
        <w:t>housing</w:t>
      </w:r>
      <w:r>
        <w:rPr>
          <w:spacing w:val="-9"/>
          <w:sz w:val="24"/>
        </w:rPr>
        <w:t xml:space="preserve"> </w:t>
      </w:r>
      <w:r>
        <w:rPr>
          <w:sz w:val="24"/>
        </w:rPr>
        <w:t>market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exploring</w:t>
      </w:r>
      <w:r>
        <w:rPr>
          <w:spacing w:val="-9"/>
          <w:sz w:val="24"/>
        </w:rPr>
        <w:t xml:space="preserve"> </w:t>
      </w:r>
      <w:r>
        <w:rPr>
          <w:sz w:val="24"/>
        </w:rPr>
        <w:t>property</w:t>
      </w:r>
      <w:r>
        <w:rPr>
          <w:spacing w:val="-7"/>
          <w:sz w:val="24"/>
        </w:rPr>
        <w:t xml:space="preserve"> </w:t>
      </w:r>
      <w:r>
        <w:rPr>
          <w:sz w:val="24"/>
        </w:rPr>
        <w:t>sale</w:t>
      </w:r>
      <w:r>
        <w:rPr>
          <w:spacing w:val="-8"/>
          <w:sz w:val="24"/>
        </w:rPr>
        <w:t xml:space="preserve"> </w:t>
      </w:r>
      <w:r>
        <w:rPr>
          <w:sz w:val="24"/>
        </w:rPr>
        <w:t>prices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key features such as renovations, bedrooms, bathrooms, and house age using Tableau.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leveraging interactive visualizations, it aims to simplify complex housing data and</w:t>
      </w:r>
      <w:r>
        <w:rPr>
          <w:spacing w:val="40"/>
          <w:sz w:val="24"/>
        </w:rPr>
        <w:t xml:space="preserve"> </w:t>
      </w:r>
      <w:r>
        <w:rPr>
          <w:sz w:val="24"/>
        </w:rPr>
        <w:t>support strategic decision-making for real estate analysts, marketers, and company executives.</w:t>
      </w:r>
    </w:p>
    <w:p w14:paraId="1883BEFA">
      <w:pPr>
        <w:pStyle w:val="8"/>
        <w:numPr>
          <w:ilvl w:val="1"/>
          <w:numId w:val="1"/>
        </w:numPr>
        <w:tabs>
          <w:tab w:val="left" w:pos="1095"/>
        </w:tabs>
        <w:spacing w:before="272" w:after="0" w:line="240" w:lineRule="auto"/>
        <w:ind w:left="1095" w:right="0" w:hanging="325"/>
        <w:jc w:val="left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 w14:paraId="366BFBAF">
      <w:pPr>
        <w:spacing w:before="34" w:line="240" w:lineRule="auto"/>
        <w:rPr>
          <w:b/>
          <w:sz w:val="24"/>
        </w:rPr>
      </w:pPr>
    </w:p>
    <w:p w14:paraId="011657FF">
      <w:pPr>
        <w:spacing w:before="0"/>
        <w:ind w:left="781" w:right="149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visualize</w:t>
      </w:r>
      <w:r>
        <w:rPr>
          <w:spacing w:val="-1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9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13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empower</w:t>
      </w:r>
      <w:r>
        <w:rPr>
          <w:spacing w:val="-10"/>
          <w:sz w:val="24"/>
        </w:rPr>
        <w:t xml:space="preserve"> </w:t>
      </w:r>
      <w:r>
        <w:rPr>
          <w:sz w:val="24"/>
        </w:rPr>
        <w:t>smarter,</w:t>
      </w:r>
      <w:r>
        <w:rPr>
          <w:spacing w:val="-9"/>
          <w:sz w:val="24"/>
        </w:rPr>
        <w:t xml:space="preserve"> </w:t>
      </w:r>
      <w:r>
        <w:rPr>
          <w:sz w:val="24"/>
        </w:rPr>
        <w:t>data-driven energy decisions for a sustainable future.</w:t>
      </w:r>
    </w:p>
    <w:p w14:paraId="360B5243">
      <w:pPr>
        <w:spacing w:before="0" w:line="240" w:lineRule="auto"/>
        <w:rPr>
          <w:sz w:val="24"/>
        </w:rPr>
      </w:pPr>
    </w:p>
    <w:p w14:paraId="45725D3C">
      <w:pPr>
        <w:spacing w:before="1" w:line="240" w:lineRule="auto"/>
        <w:rPr>
          <w:sz w:val="24"/>
        </w:rPr>
      </w:pPr>
    </w:p>
    <w:p w14:paraId="5BD1A1D5">
      <w:pPr>
        <w:pStyle w:val="2"/>
        <w:numPr>
          <w:ilvl w:val="0"/>
          <w:numId w:val="1"/>
        </w:numPr>
        <w:tabs>
          <w:tab w:val="left" w:pos="778"/>
        </w:tabs>
        <w:spacing w:before="1" w:after="0" w:line="240" w:lineRule="auto"/>
        <w:ind w:left="778" w:right="0" w:hanging="356"/>
        <w:jc w:val="left"/>
        <w:rPr>
          <w:rFonts w:ascii="Cambria"/>
          <w:b w:val="0"/>
        </w:rPr>
      </w:pPr>
      <w:bookmarkStart w:id="2" w:name="2.IDEATION PHASE"/>
      <w:bookmarkEnd w:id="2"/>
      <w:r>
        <w:rPr>
          <w:spacing w:val="-7"/>
        </w:rPr>
        <w:t>IDEATION</w:t>
      </w:r>
      <w:r>
        <w:rPr>
          <w:spacing w:val="-5"/>
        </w:rPr>
        <w:t xml:space="preserve"> </w:t>
      </w:r>
      <w:r>
        <w:rPr>
          <w:spacing w:val="-4"/>
        </w:rPr>
        <w:t>PHASE</w:t>
      </w:r>
    </w:p>
    <w:p w14:paraId="6CEE6E4E">
      <w:pPr>
        <w:spacing w:before="42" w:line="240" w:lineRule="auto"/>
        <w:rPr>
          <w:b/>
          <w:sz w:val="32"/>
        </w:rPr>
      </w:pPr>
    </w:p>
    <w:p w14:paraId="5CAF4670">
      <w:pPr>
        <w:pStyle w:val="8"/>
        <w:numPr>
          <w:ilvl w:val="1"/>
          <w:numId w:val="1"/>
        </w:numPr>
        <w:tabs>
          <w:tab w:val="left" w:pos="1264"/>
        </w:tabs>
        <w:spacing w:before="0" w:after="0" w:line="240" w:lineRule="auto"/>
        <w:ind w:left="1264" w:right="0" w:hanging="483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Problem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Statement</w:t>
      </w:r>
    </w:p>
    <w:p w14:paraId="064A41E4">
      <w:pPr>
        <w:pStyle w:val="5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949325</wp:posOffset>
            </wp:positionH>
            <wp:positionV relativeFrom="paragraph">
              <wp:posOffset>118745</wp:posOffset>
            </wp:positionV>
            <wp:extent cx="5745480" cy="20789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737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F40A4">
      <w:pPr>
        <w:pStyle w:val="5"/>
        <w:spacing w:before="59"/>
        <w:rPr>
          <w:b/>
        </w:rPr>
      </w:pPr>
    </w:p>
    <w:tbl>
      <w:tblPr>
        <w:tblStyle w:val="4"/>
        <w:tblW w:w="0" w:type="auto"/>
        <w:tblInd w:w="50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8"/>
        <w:gridCol w:w="1367"/>
        <w:gridCol w:w="1501"/>
        <w:gridCol w:w="1154"/>
        <w:gridCol w:w="1443"/>
        <w:gridCol w:w="2444"/>
      </w:tblGrid>
      <w:tr w14:paraId="1F2542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768" w:type="dxa"/>
          </w:tcPr>
          <w:p w14:paraId="5534A6D2">
            <w:pPr>
              <w:pStyle w:val="9"/>
              <w:spacing w:before="12" w:line="228" w:lineRule="auto"/>
              <w:ind w:left="12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Problem Statement(PS)</w:t>
            </w:r>
          </w:p>
        </w:tc>
        <w:tc>
          <w:tcPr>
            <w:tcW w:w="1367" w:type="dxa"/>
          </w:tcPr>
          <w:p w14:paraId="503AE332">
            <w:pPr>
              <w:pStyle w:val="9"/>
              <w:ind w:left="128" w:right="14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I am </w:t>
            </w:r>
            <w:r>
              <w:rPr>
                <w:rFonts w:ascii="Calibri"/>
                <w:b/>
                <w:spacing w:val="-6"/>
                <w:sz w:val="24"/>
              </w:rPr>
              <w:t>(Customer)</w:t>
            </w:r>
          </w:p>
        </w:tc>
        <w:tc>
          <w:tcPr>
            <w:tcW w:w="1501" w:type="dxa"/>
          </w:tcPr>
          <w:p w14:paraId="0FD92728">
            <w:pPr>
              <w:pStyle w:val="9"/>
              <w:spacing w:before="1"/>
              <w:ind w:left="132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I’m</w:t>
            </w:r>
            <w:r>
              <w:rPr>
                <w:rFonts w:ascii="Calibri" w:hAns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trying</w:t>
            </w:r>
            <w:r>
              <w:rPr>
                <w:rFonts w:ascii="Calibri" w:hAns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</w:rPr>
              <w:t>to</w:t>
            </w:r>
          </w:p>
        </w:tc>
        <w:tc>
          <w:tcPr>
            <w:tcW w:w="1154" w:type="dxa"/>
          </w:tcPr>
          <w:p w14:paraId="75DC6470">
            <w:pPr>
              <w:pStyle w:val="9"/>
              <w:spacing w:before="1"/>
              <w:ind w:left="13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But</w:t>
            </w:r>
          </w:p>
        </w:tc>
        <w:tc>
          <w:tcPr>
            <w:tcW w:w="1443" w:type="dxa"/>
          </w:tcPr>
          <w:p w14:paraId="67B5DFEA">
            <w:pPr>
              <w:pStyle w:val="9"/>
              <w:spacing w:before="1"/>
              <w:ind w:left="13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Because</w:t>
            </w:r>
          </w:p>
        </w:tc>
        <w:tc>
          <w:tcPr>
            <w:tcW w:w="2444" w:type="dxa"/>
          </w:tcPr>
          <w:p w14:paraId="5D1B63C8">
            <w:pPr>
              <w:pStyle w:val="9"/>
              <w:spacing w:before="1"/>
              <w:ind w:left="13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Which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makes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me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feel</w:t>
            </w:r>
          </w:p>
        </w:tc>
      </w:tr>
      <w:tr w14:paraId="18F03E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1768" w:type="dxa"/>
          </w:tcPr>
          <w:p w14:paraId="0DD528DC">
            <w:pPr>
              <w:pStyle w:val="9"/>
              <w:spacing w:line="288" w:lineRule="exact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pacing w:val="-9"/>
                <w:sz w:val="24"/>
              </w:rPr>
              <w:t>PS-</w:t>
            </w:r>
            <w:r>
              <w:rPr>
                <w:rFonts w:ascii="Calibri"/>
                <w:spacing w:val="-10"/>
                <w:sz w:val="24"/>
              </w:rPr>
              <w:t>1</w:t>
            </w:r>
          </w:p>
        </w:tc>
        <w:tc>
          <w:tcPr>
            <w:tcW w:w="1367" w:type="dxa"/>
          </w:tcPr>
          <w:p w14:paraId="54B07DB5">
            <w:pPr>
              <w:pStyle w:val="9"/>
              <w:ind w:left="30" w:right="1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A real estate </w:t>
            </w:r>
            <w:r>
              <w:rPr>
                <w:rFonts w:ascii="Calibri"/>
                <w:spacing w:val="-2"/>
                <w:sz w:val="20"/>
              </w:rPr>
              <w:t>analyst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at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ABC Company</w:t>
            </w:r>
          </w:p>
        </w:tc>
        <w:tc>
          <w:tcPr>
            <w:tcW w:w="1501" w:type="dxa"/>
          </w:tcPr>
          <w:p w14:paraId="6E46D8DE">
            <w:pPr>
              <w:pStyle w:val="9"/>
              <w:ind w:left="26" w:right="4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identify factors affecting </w:t>
            </w:r>
            <w:r>
              <w:rPr>
                <w:sz w:val="20"/>
              </w:rPr>
              <w:t>house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prices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1154" w:type="dxa"/>
          </w:tcPr>
          <w:p w14:paraId="482A7225">
            <w:pPr>
              <w:pStyle w:val="9"/>
              <w:spacing w:before="2" w:line="235" w:lineRule="auto"/>
              <w:ind w:left="27" w:right="148"/>
              <w:rPr>
                <w:sz w:val="20"/>
              </w:rPr>
            </w:pPr>
            <w:r>
              <w:rPr>
                <w:sz w:val="20"/>
              </w:rPr>
              <w:t xml:space="preserve">the dataset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hard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43" w:type="dxa"/>
          </w:tcPr>
          <w:p w14:paraId="3CA3C965">
            <w:pPr>
              <w:pStyle w:val="9"/>
              <w:ind w:left="30" w:right="93"/>
              <w:rPr>
                <w:sz w:val="20"/>
              </w:rPr>
            </w:pPr>
            <w:r>
              <w:rPr>
                <w:sz w:val="20"/>
              </w:rPr>
              <w:t xml:space="preserve">it lacks clear </w:t>
            </w:r>
            <w:r>
              <w:rPr>
                <w:spacing w:val="-4"/>
                <w:sz w:val="20"/>
              </w:rPr>
              <w:t xml:space="preserve">visualizations and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2444" w:type="dxa"/>
          </w:tcPr>
          <w:p w14:paraId="4B75A0C9">
            <w:pPr>
              <w:pStyle w:val="9"/>
              <w:ind w:left="30" w:right="407"/>
              <w:rPr>
                <w:sz w:val="20"/>
              </w:rPr>
            </w:pPr>
            <w:r>
              <w:rPr>
                <w:spacing w:val="-2"/>
                <w:sz w:val="20"/>
              </w:rPr>
              <w:t>overwhelmed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unsure </w:t>
            </w:r>
            <w:r>
              <w:rPr>
                <w:sz w:val="20"/>
              </w:rPr>
              <w:t>where to focus</w:t>
            </w:r>
          </w:p>
        </w:tc>
      </w:tr>
      <w:tr w14:paraId="09D6CA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768" w:type="dxa"/>
            <w:tcBorders>
              <w:bottom w:val="nil"/>
            </w:tcBorders>
          </w:tcPr>
          <w:p w14:paraId="32301BD2">
            <w:pPr>
              <w:pStyle w:val="9"/>
              <w:spacing w:line="291" w:lineRule="exact"/>
              <w:ind w:left="120"/>
              <w:rPr>
                <w:rFonts w:ascii="Calibri"/>
                <w:sz w:val="24"/>
              </w:rPr>
            </w:pPr>
            <w:r>
              <w:rPr>
                <w:rFonts w:ascii="Calibri"/>
                <w:spacing w:val="-9"/>
                <w:sz w:val="24"/>
              </w:rPr>
              <w:t>PS-</w:t>
            </w:r>
            <w:r>
              <w:rPr>
                <w:rFonts w:ascii="Calibri"/>
                <w:spacing w:val="-10"/>
                <w:sz w:val="24"/>
              </w:rPr>
              <w:t>2</w:t>
            </w:r>
          </w:p>
        </w:tc>
        <w:tc>
          <w:tcPr>
            <w:tcW w:w="1367" w:type="dxa"/>
            <w:tcBorders>
              <w:bottom w:val="nil"/>
            </w:tcBorders>
          </w:tcPr>
          <w:p w14:paraId="10F97BC0">
            <w:pPr>
              <w:pStyle w:val="9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marketing</w:t>
            </w:r>
          </w:p>
          <w:p w14:paraId="5E4F9F59">
            <w:pPr>
              <w:pStyle w:val="9"/>
              <w:spacing w:before="3" w:line="259" w:lineRule="exact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team</w:t>
            </w:r>
          </w:p>
        </w:tc>
        <w:tc>
          <w:tcPr>
            <w:tcW w:w="1501" w:type="dxa"/>
            <w:vMerge w:val="restart"/>
          </w:tcPr>
          <w:p w14:paraId="232C0CCF">
            <w:pPr>
              <w:pStyle w:val="9"/>
              <w:ind w:left="26" w:right="2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sales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 renovation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house features</w:t>
            </w:r>
          </w:p>
        </w:tc>
        <w:tc>
          <w:tcPr>
            <w:tcW w:w="1154" w:type="dxa"/>
            <w:vMerge w:val="restart"/>
          </w:tcPr>
          <w:p w14:paraId="3CA29211">
            <w:pPr>
              <w:pStyle w:val="9"/>
              <w:ind w:left="27" w:right="23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spread across multiple </w:t>
            </w:r>
            <w:r>
              <w:rPr>
                <w:sz w:val="20"/>
              </w:rPr>
              <w:t>tables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insights</w:t>
            </w:r>
          </w:p>
        </w:tc>
        <w:tc>
          <w:tcPr>
            <w:tcW w:w="1443" w:type="dxa"/>
            <w:vMerge w:val="restart"/>
          </w:tcPr>
          <w:p w14:paraId="76A5E490">
            <w:pPr>
              <w:pStyle w:val="9"/>
              <w:ind w:left="30" w:right="311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hasn</w:t>
            </w:r>
            <w:r>
              <w:rPr>
                <w:rFonts w:ascii="Calibri" w:hAnsi="Calibri"/>
                <w:sz w:val="20"/>
              </w:rPr>
              <w:t>’</w:t>
            </w:r>
            <w:r>
              <w:rPr>
                <w:sz w:val="20"/>
              </w:rPr>
              <w:t>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been structured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4"/>
                <w:sz w:val="20"/>
              </w:rPr>
              <w:t xml:space="preserve">easy </w:t>
            </w:r>
            <w:r>
              <w:rPr>
                <w:spacing w:val="-2"/>
                <w:sz w:val="20"/>
              </w:rPr>
              <w:t>storytelling</w:t>
            </w:r>
          </w:p>
        </w:tc>
        <w:tc>
          <w:tcPr>
            <w:tcW w:w="2444" w:type="dxa"/>
            <w:tcBorders>
              <w:bottom w:val="nil"/>
            </w:tcBorders>
          </w:tcPr>
          <w:p w14:paraId="414D4447">
            <w:pPr>
              <w:pStyle w:val="9"/>
              <w:ind w:left="30" w:right="47"/>
              <w:rPr>
                <w:sz w:val="20"/>
              </w:rPr>
            </w:pPr>
            <w:r>
              <w:rPr>
                <w:sz w:val="20"/>
              </w:rPr>
              <w:t>confused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 compelling campaigns</w:t>
            </w:r>
          </w:p>
        </w:tc>
      </w:tr>
      <w:tr w14:paraId="5D805A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768" w:type="dxa"/>
            <w:tcBorders>
              <w:top w:val="nil"/>
              <w:bottom w:val="nil"/>
            </w:tcBorders>
          </w:tcPr>
          <w:p w14:paraId="668DCA00">
            <w:pPr>
              <w:pStyle w:val="9"/>
              <w:rPr>
                <w:sz w:val="18"/>
              </w:rPr>
            </w:pPr>
          </w:p>
        </w:tc>
        <w:tc>
          <w:tcPr>
            <w:tcW w:w="1367" w:type="dxa"/>
            <w:tcBorders>
              <w:top w:val="nil"/>
              <w:bottom w:val="nil"/>
            </w:tcBorders>
          </w:tcPr>
          <w:p w14:paraId="77FCD0B2">
            <w:pPr>
              <w:pStyle w:val="9"/>
              <w:spacing w:line="230" w:lineRule="exact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member</w:t>
            </w:r>
          </w:p>
        </w:tc>
        <w:tc>
          <w:tcPr>
            <w:tcW w:w="1501" w:type="dxa"/>
            <w:vMerge w:val="continue"/>
            <w:tcBorders>
              <w:top w:val="nil"/>
            </w:tcBorders>
          </w:tcPr>
          <w:p w14:paraId="7A5BDCB5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continue"/>
            <w:tcBorders>
              <w:top w:val="nil"/>
            </w:tcBorders>
          </w:tcPr>
          <w:p w14:paraId="0BB03E55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 w:val="continue"/>
            <w:tcBorders>
              <w:top w:val="nil"/>
            </w:tcBorders>
          </w:tcPr>
          <w:p w14:paraId="23997292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tcBorders>
              <w:top w:val="nil"/>
              <w:bottom w:val="nil"/>
            </w:tcBorders>
          </w:tcPr>
          <w:p w14:paraId="3CD7CD6D">
            <w:pPr>
              <w:pStyle w:val="9"/>
              <w:rPr>
                <w:sz w:val="18"/>
              </w:rPr>
            </w:pPr>
          </w:p>
        </w:tc>
      </w:tr>
      <w:tr w14:paraId="269574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768" w:type="dxa"/>
            <w:tcBorders>
              <w:top w:val="nil"/>
              <w:bottom w:val="nil"/>
            </w:tcBorders>
          </w:tcPr>
          <w:p w14:paraId="5EFBA62B">
            <w:pPr>
              <w:pStyle w:val="9"/>
              <w:rPr>
                <w:sz w:val="18"/>
              </w:rPr>
            </w:pPr>
          </w:p>
        </w:tc>
        <w:tc>
          <w:tcPr>
            <w:tcW w:w="1367" w:type="dxa"/>
            <w:tcBorders>
              <w:top w:val="nil"/>
              <w:bottom w:val="nil"/>
            </w:tcBorders>
          </w:tcPr>
          <w:p w14:paraId="4033EF3D">
            <w:pPr>
              <w:pStyle w:val="9"/>
              <w:spacing w:line="235" w:lineRule="exact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planning</w:t>
            </w:r>
          </w:p>
        </w:tc>
        <w:tc>
          <w:tcPr>
            <w:tcW w:w="1501" w:type="dxa"/>
            <w:vMerge w:val="continue"/>
            <w:tcBorders>
              <w:top w:val="nil"/>
            </w:tcBorders>
          </w:tcPr>
          <w:p w14:paraId="31E71779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continue"/>
            <w:tcBorders>
              <w:top w:val="nil"/>
            </w:tcBorders>
          </w:tcPr>
          <w:p w14:paraId="0D28B8D7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 w:val="continue"/>
            <w:tcBorders>
              <w:top w:val="nil"/>
            </w:tcBorders>
          </w:tcPr>
          <w:p w14:paraId="08761078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tcBorders>
              <w:top w:val="nil"/>
              <w:bottom w:val="nil"/>
            </w:tcBorders>
          </w:tcPr>
          <w:p w14:paraId="02D625C9">
            <w:pPr>
              <w:pStyle w:val="9"/>
              <w:rPr>
                <w:sz w:val="18"/>
              </w:rPr>
            </w:pPr>
          </w:p>
        </w:tc>
      </w:tr>
      <w:tr w14:paraId="6496DD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68" w:type="dxa"/>
            <w:tcBorders>
              <w:top w:val="nil"/>
              <w:bottom w:val="nil"/>
            </w:tcBorders>
          </w:tcPr>
          <w:p w14:paraId="36496586">
            <w:pPr>
              <w:pStyle w:val="9"/>
              <w:rPr>
                <w:sz w:val="22"/>
              </w:rPr>
            </w:pPr>
          </w:p>
        </w:tc>
        <w:tc>
          <w:tcPr>
            <w:tcW w:w="1367" w:type="dxa"/>
            <w:tcBorders>
              <w:top w:val="nil"/>
              <w:bottom w:val="nil"/>
            </w:tcBorders>
          </w:tcPr>
          <w:p w14:paraId="040918FB">
            <w:pPr>
              <w:pStyle w:val="9"/>
              <w:spacing w:line="244" w:lineRule="exact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pricing</w:t>
            </w:r>
          </w:p>
        </w:tc>
        <w:tc>
          <w:tcPr>
            <w:tcW w:w="1501" w:type="dxa"/>
            <w:vMerge w:val="continue"/>
            <w:tcBorders>
              <w:top w:val="nil"/>
            </w:tcBorders>
          </w:tcPr>
          <w:p w14:paraId="5F04717A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continue"/>
            <w:tcBorders>
              <w:top w:val="nil"/>
            </w:tcBorders>
          </w:tcPr>
          <w:p w14:paraId="5749F515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 w:val="continue"/>
            <w:tcBorders>
              <w:top w:val="nil"/>
            </w:tcBorders>
          </w:tcPr>
          <w:p w14:paraId="64C59F79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tcBorders>
              <w:top w:val="nil"/>
              <w:bottom w:val="nil"/>
            </w:tcBorders>
          </w:tcPr>
          <w:p w14:paraId="057FF069">
            <w:pPr>
              <w:pStyle w:val="9"/>
              <w:rPr>
                <w:sz w:val="22"/>
              </w:rPr>
            </w:pPr>
          </w:p>
        </w:tc>
      </w:tr>
      <w:tr w14:paraId="237A9C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768" w:type="dxa"/>
            <w:tcBorders>
              <w:top w:val="nil"/>
            </w:tcBorders>
          </w:tcPr>
          <w:p w14:paraId="50DB6FE3">
            <w:pPr>
              <w:pStyle w:val="9"/>
              <w:rPr>
                <w:sz w:val="22"/>
              </w:rPr>
            </w:pPr>
          </w:p>
        </w:tc>
        <w:tc>
          <w:tcPr>
            <w:tcW w:w="1367" w:type="dxa"/>
            <w:tcBorders>
              <w:top w:val="nil"/>
            </w:tcBorders>
          </w:tcPr>
          <w:p w14:paraId="6E726AA5">
            <w:pPr>
              <w:pStyle w:val="9"/>
              <w:spacing w:before="11"/>
              <w:ind w:left="3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strategies</w:t>
            </w:r>
          </w:p>
        </w:tc>
        <w:tc>
          <w:tcPr>
            <w:tcW w:w="1501" w:type="dxa"/>
            <w:vMerge w:val="continue"/>
            <w:tcBorders>
              <w:top w:val="nil"/>
            </w:tcBorders>
          </w:tcPr>
          <w:p w14:paraId="5605CE26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continue"/>
            <w:tcBorders>
              <w:top w:val="nil"/>
            </w:tcBorders>
          </w:tcPr>
          <w:p w14:paraId="63ED444C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 w:val="continue"/>
            <w:tcBorders>
              <w:top w:val="nil"/>
            </w:tcBorders>
          </w:tcPr>
          <w:p w14:paraId="4DAA32C8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tcBorders>
              <w:top w:val="nil"/>
            </w:tcBorders>
          </w:tcPr>
          <w:p w14:paraId="408D8722">
            <w:pPr>
              <w:pStyle w:val="9"/>
              <w:rPr>
                <w:sz w:val="22"/>
              </w:rPr>
            </w:pPr>
          </w:p>
        </w:tc>
      </w:tr>
    </w:tbl>
    <w:p w14:paraId="73FE4D4F">
      <w:pPr>
        <w:pStyle w:val="9"/>
        <w:spacing w:after="0"/>
        <w:rPr>
          <w:sz w:val="22"/>
        </w:rPr>
        <w:sectPr>
          <w:type w:val="continuous"/>
          <w:pgSz w:w="11910" w:h="16840"/>
          <w:pgMar w:top="1100" w:right="566" w:bottom="280" w:left="850" w:header="720" w:footer="720" w:gutter="0"/>
          <w:cols w:space="720" w:num="1"/>
        </w:sectPr>
      </w:pPr>
    </w:p>
    <w:p w14:paraId="4B9E57D5">
      <w:pPr>
        <w:pStyle w:val="8"/>
        <w:numPr>
          <w:ilvl w:val="1"/>
          <w:numId w:val="1"/>
        </w:numPr>
        <w:tabs>
          <w:tab w:val="left" w:pos="1301"/>
        </w:tabs>
        <w:spacing w:before="61" w:after="0" w:line="240" w:lineRule="auto"/>
        <w:ind w:left="1301" w:right="0" w:hanging="351"/>
        <w:jc w:val="left"/>
        <w:rPr>
          <w:b/>
          <w:sz w:val="24"/>
        </w:rPr>
      </w:pPr>
      <w:r>
        <w:rPr>
          <w:b/>
          <w:spacing w:val="-2"/>
          <w:sz w:val="24"/>
        </w:rPr>
        <w:t>Empathy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Map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Canvas</w:t>
      </w:r>
    </w:p>
    <w:p w14:paraId="28563AB7">
      <w:pPr>
        <w:spacing w:before="9" w:line="240" w:lineRule="auto"/>
        <w:rPr>
          <w:b/>
          <w:sz w:val="9"/>
        </w:rPr>
      </w:pPr>
      <w:r>
        <w:rPr>
          <w:b/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1049655</wp:posOffset>
            </wp:positionH>
            <wp:positionV relativeFrom="paragraph">
              <wp:posOffset>86360</wp:posOffset>
            </wp:positionV>
            <wp:extent cx="5727065" cy="40506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92" cy="405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965B6">
      <w:pPr>
        <w:spacing w:before="43" w:line="240" w:lineRule="auto"/>
        <w:rPr>
          <w:b/>
          <w:sz w:val="24"/>
        </w:rPr>
      </w:pPr>
    </w:p>
    <w:p w14:paraId="4BC31264">
      <w:pPr>
        <w:pStyle w:val="8"/>
        <w:numPr>
          <w:ilvl w:val="1"/>
          <w:numId w:val="1"/>
        </w:numPr>
        <w:tabs>
          <w:tab w:val="left" w:pos="1349"/>
        </w:tabs>
        <w:spacing w:before="0" w:after="0" w:line="240" w:lineRule="auto"/>
        <w:ind w:left="1349" w:right="0" w:hanging="399"/>
        <w:jc w:val="left"/>
        <w:rPr>
          <w:b/>
          <w:sz w:val="24"/>
        </w:rPr>
      </w:pPr>
      <w:r>
        <w:rPr>
          <w:b/>
          <w:spacing w:val="-2"/>
          <w:sz w:val="24"/>
        </w:rPr>
        <w:t>Brainstorming</w:t>
      </w:r>
    </w:p>
    <w:p w14:paraId="21EFA2F9">
      <w:pPr>
        <w:spacing w:before="119" w:after="1" w:line="240" w:lineRule="auto"/>
        <w:rPr>
          <w:b/>
          <w:sz w:val="20"/>
        </w:rPr>
      </w:pPr>
    </w:p>
    <w:tbl>
      <w:tblPr>
        <w:tblStyle w:val="4"/>
        <w:tblW w:w="0" w:type="auto"/>
        <w:tblInd w:w="64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5793"/>
        <w:gridCol w:w="2945"/>
      </w:tblGrid>
      <w:tr w14:paraId="778AC95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560" w:type="dxa"/>
          </w:tcPr>
          <w:p w14:paraId="103FE6B9">
            <w:pPr>
              <w:pStyle w:val="9"/>
              <w:spacing w:before="24"/>
              <w:ind w:left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5793" w:type="dxa"/>
          </w:tcPr>
          <w:p w14:paraId="7E121B85">
            <w:pPr>
              <w:pStyle w:val="9"/>
              <w:spacing w:before="24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945" w:type="dxa"/>
          </w:tcPr>
          <w:p w14:paraId="1CA430FF">
            <w:pPr>
              <w:pStyle w:val="9"/>
              <w:spacing w:before="24"/>
              <w:ind w:left="5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Group/Category</w:t>
            </w:r>
          </w:p>
        </w:tc>
      </w:tr>
      <w:tr w14:paraId="4EB55D7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560" w:type="dxa"/>
          </w:tcPr>
          <w:p w14:paraId="284096A4">
            <w:pPr>
              <w:pStyle w:val="9"/>
              <w:spacing w:before="24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93" w:type="dxa"/>
          </w:tcPr>
          <w:p w14:paraId="7D37C20B">
            <w:pPr>
              <w:pStyle w:val="9"/>
              <w:spacing w:before="2"/>
              <w:ind w:left="35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price,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basement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2945" w:type="dxa"/>
          </w:tcPr>
          <w:p w14:paraId="3D90E5A2">
            <w:pPr>
              <w:pStyle w:val="9"/>
              <w:spacing w:before="24"/>
              <w:ind w:left="38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Patterns</w:t>
            </w:r>
          </w:p>
        </w:tc>
      </w:tr>
      <w:tr w14:paraId="69FFC94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60" w:type="dxa"/>
          </w:tcPr>
          <w:p w14:paraId="2888E276">
            <w:pPr>
              <w:pStyle w:val="9"/>
              <w:spacing w:before="23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93" w:type="dxa"/>
          </w:tcPr>
          <w:p w14:paraId="4B948E8D">
            <w:pPr>
              <w:pStyle w:val="9"/>
              <w:spacing w:before="2"/>
              <w:ind w:left="35"/>
              <w:rPr>
                <w:sz w:val="24"/>
              </w:rPr>
            </w:pPr>
            <w:r>
              <w:rPr>
                <w:sz w:val="24"/>
              </w:rPr>
              <w:t>Visualize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renovation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histogram</w:t>
            </w:r>
          </w:p>
        </w:tc>
        <w:tc>
          <w:tcPr>
            <w:tcW w:w="2945" w:type="dxa"/>
          </w:tcPr>
          <w:p w14:paraId="3FCD61BF">
            <w:pPr>
              <w:pStyle w:val="9"/>
              <w:spacing w:before="23"/>
              <w:ind w:left="38"/>
              <w:rPr>
                <w:sz w:val="24"/>
              </w:rPr>
            </w:pPr>
            <w:r>
              <w:rPr>
                <w:sz w:val="24"/>
              </w:rPr>
              <w:t>Yearly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Comparison</w:t>
            </w:r>
          </w:p>
        </w:tc>
      </w:tr>
      <w:tr w14:paraId="3A032FD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560" w:type="dxa"/>
          </w:tcPr>
          <w:p w14:paraId="0E575A3A">
            <w:pPr>
              <w:pStyle w:val="9"/>
              <w:spacing w:before="24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93" w:type="dxa"/>
          </w:tcPr>
          <w:p w14:paraId="6B43F8CF">
            <w:pPr>
              <w:pStyle w:val="9"/>
              <w:spacing w:before="24"/>
              <w:ind w:left="35"/>
              <w:rPr>
                <w:sz w:val="24"/>
              </w:rPr>
            </w:pPr>
            <w:r>
              <w:rPr>
                <w:sz w:val="24"/>
              </w:rPr>
              <w:t>Pie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renovation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945" w:type="dxa"/>
          </w:tcPr>
          <w:p w14:paraId="023551CE">
            <w:pPr>
              <w:pStyle w:val="9"/>
              <w:spacing w:before="24"/>
              <w:ind w:left="38"/>
              <w:rPr>
                <w:sz w:val="24"/>
              </w:rPr>
            </w:pPr>
            <w:r>
              <w:rPr>
                <w:sz w:val="24"/>
              </w:rPr>
              <w:t>Regional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</w:tr>
      <w:tr w14:paraId="60EAA39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60" w:type="dxa"/>
          </w:tcPr>
          <w:p w14:paraId="30D2B600">
            <w:pPr>
              <w:pStyle w:val="9"/>
              <w:spacing w:before="165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93" w:type="dxa"/>
          </w:tcPr>
          <w:p w14:paraId="7E216461">
            <w:pPr>
              <w:pStyle w:val="9"/>
              <w:spacing w:before="28" w:line="237" w:lineRule="auto"/>
              <w:ind w:left="35" w:right="210"/>
              <w:rPr>
                <w:sz w:val="24"/>
              </w:rPr>
            </w:pPr>
            <w:r>
              <w:rPr>
                <w:sz w:val="24"/>
              </w:rPr>
              <w:t>Bar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bathrooms,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bedrooms, and floors</w:t>
            </w:r>
          </w:p>
        </w:tc>
        <w:tc>
          <w:tcPr>
            <w:tcW w:w="2945" w:type="dxa"/>
          </w:tcPr>
          <w:p w14:paraId="2B3D66D5">
            <w:pPr>
              <w:pStyle w:val="9"/>
              <w:spacing w:before="165"/>
              <w:ind w:left="38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(COVID)</w:t>
            </w:r>
          </w:p>
        </w:tc>
      </w:tr>
      <w:tr w14:paraId="1D9758D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560" w:type="dxa"/>
          </w:tcPr>
          <w:p w14:paraId="760F9006">
            <w:pPr>
              <w:pStyle w:val="9"/>
              <w:spacing w:before="22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93" w:type="dxa"/>
          </w:tcPr>
          <w:p w14:paraId="6BA07007">
            <w:pPr>
              <w:pStyle w:val="9"/>
              <w:spacing w:before="2"/>
              <w:ind w:left="35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price </w:t>
            </w:r>
            <w:r>
              <w:rPr>
                <w:spacing w:val="-2"/>
                <w:sz w:val="24"/>
              </w:rPr>
              <w:t>difference</w:t>
            </w:r>
          </w:p>
        </w:tc>
        <w:tc>
          <w:tcPr>
            <w:tcW w:w="2945" w:type="dxa"/>
          </w:tcPr>
          <w:p w14:paraId="3C0DCC1F">
            <w:pPr>
              <w:pStyle w:val="9"/>
              <w:spacing w:before="22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Visualization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</w:p>
        </w:tc>
      </w:tr>
      <w:tr w14:paraId="0EE0978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560" w:type="dxa"/>
          </w:tcPr>
          <w:p w14:paraId="2A627156">
            <w:pPr>
              <w:pStyle w:val="9"/>
              <w:spacing w:before="161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93" w:type="dxa"/>
          </w:tcPr>
          <w:p w14:paraId="1E9AEA79">
            <w:pPr>
              <w:pStyle w:val="9"/>
              <w:spacing w:before="144" w:line="237" w:lineRule="auto"/>
              <w:ind w:left="35" w:right="21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renovation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range,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price </w:t>
            </w:r>
            <w:r>
              <w:rPr>
                <w:spacing w:val="-4"/>
                <w:sz w:val="24"/>
              </w:rPr>
              <w:t>bands</w:t>
            </w:r>
          </w:p>
        </w:tc>
        <w:tc>
          <w:tcPr>
            <w:tcW w:w="2945" w:type="dxa"/>
          </w:tcPr>
          <w:p w14:paraId="45C1BFD0">
            <w:pPr>
              <w:pStyle w:val="9"/>
              <w:spacing w:before="24"/>
              <w:ind w:left="38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 Integration</w:t>
            </w:r>
          </w:p>
        </w:tc>
      </w:tr>
      <w:tr w14:paraId="655D4D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60" w:type="dxa"/>
          </w:tcPr>
          <w:p w14:paraId="18105752">
            <w:pPr>
              <w:pStyle w:val="9"/>
              <w:spacing w:before="26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793" w:type="dxa"/>
          </w:tcPr>
          <w:p w14:paraId="2BF5A230">
            <w:pPr>
              <w:pStyle w:val="9"/>
              <w:spacing w:before="26"/>
              <w:ind w:left="3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renovation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</w:t>
            </w:r>
          </w:p>
        </w:tc>
        <w:tc>
          <w:tcPr>
            <w:tcW w:w="2945" w:type="dxa"/>
          </w:tcPr>
          <w:p w14:paraId="32C28D47">
            <w:pPr>
              <w:pStyle w:val="9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>Narrative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 w14:paraId="2838D2D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60" w:type="dxa"/>
          </w:tcPr>
          <w:p w14:paraId="74667D73">
            <w:pPr>
              <w:pStyle w:val="9"/>
              <w:spacing w:before="23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93" w:type="dxa"/>
          </w:tcPr>
          <w:p w14:paraId="3E699100">
            <w:pPr>
              <w:pStyle w:val="9"/>
              <w:spacing w:before="2"/>
              <w:ind w:left="9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KPIs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avg.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(renovated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non-renovated), house area</w:t>
            </w:r>
          </w:p>
        </w:tc>
        <w:tc>
          <w:tcPr>
            <w:tcW w:w="2945" w:type="dxa"/>
          </w:tcPr>
          <w:p w14:paraId="192C4741">
            <w:pPr>
              <w:pStyle w:val="9"/>
              <w:spacing w:before="23"/>
              <w:ind w:left="38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Interactivity</w:t>
            </w:r>
          </w:p>
        </w:tc>
      </w:tr>
      <w:tr w14:paraId="68B2737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560" w:type="dxa"/>
          </w:tcPr>
          <w:p w14:paraId="58E22546">
            <w:pPr>
              <w:pStyle w:val="9"/>
              <w:spacing w:before="26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793" w:type="dxa"/>
          </w:tcPr>
          <w:p w14:paraId="5329481D">
            <w:pPr>
              <w:pStyle w:val="9"/>
              <w:spacing w:before="4"/>
              <w:ind w:left="35"/>
              <w:rPr>
                <w:sz w:val="24"/>
              </w:rPr>
            </w:pPr>
            <w:r>
              <w:rPr>
                <w:sz w:val="24"/>
              </w:rPr>
              <w:t>Publish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embed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internal/external</w:t>
            </w:r>
            <w:r>
              <w:rPr>
                <w:spacing w:val="-2"/>
                <w:sz w:val="24"/>
              </w:rPr>
              <w:t xml:space="preserve"> sharing</w:t>
            </w:r>
          </w:p>
        </w:tc>
        <w:tc>
          <w:tcPr>
            <w:tcW w:w="2945" w:type="dxa"/>
          </w:tcPr>
          <w:p w14:paraId="0F501AC6">
            <w:pPr>
              <w:pStyle w:val="9"/>
              <w:spacing w:before="26"/>
              <w:ind w:left="38"/>
              <w:rPr>
                <w:sz w:val="24"/>
              </w:rPr>
            </w:pPr>
            <w:r>
              <w:rPr>
                <w:sz w:val="24"/>
              </w:rPr>
              <w:t>Seasonal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227FAAF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560" w:type="dxa"/>
          </w:tcPr>
          <w:p w14:paraId="065482E6">
            <w:pPr>
              <w:pStyle w:val="9"/>
              <w:spacing w:before="24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93" w:type="dxa"/>
          </w:tcPr>
          <w:p w14:paraId="17241C1A">
            <w:pPr>
              <w:pStyle w:val="9"/>
              <w:spacing w:before="24"/>
              <w:ind w:left="35"/>
              <w:rPr>
                <w:sz w:val="24"/>
              </w:rPr>
            </w:pPr>
            <w:r>
              <w:rPr>
                <w:sz w:val="24"/>
              </w:rPr>
              <w:t>Forecast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945" w:type="dxa"/>
          </w:tcPr>
          <w:p w14:paraId="4EFBDA12">
            <w:pPr>
              <w:pStyle w:val="9"/>
              <w:spacing w:before="24"/>
              <w:ind w:left="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KPIs</w:t>
            </w:r>
          </w:p>
        </w:tc>
      </w:tr>
    </w:tbl>
    <w:p w14:paraId="1E97B5E7">
      <w:pPr>
        <w:pStyle w:val="9"/>
        <w:spacing w:after="0"/>
        <w:rPr>
          <w:sz w:val="24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5749C62F">
      <w:pPr>
        <w:pStyle w:val="2"/>
        <w:numPr>
          <w:ilvl w:val="0"/>
          <w:numId w:val="1"/>
        </w:numPr>
        <w:tabs>
          <w:tab w:val="left" w:pos="947"/>
        </w:tabs>
        <w:spacing w:before="60" w:after="0" w:line="240" w:lineRule="auto"/>
        <w:ind w:left="947" w:right="0" w:hanging="357"/>
        <w:jc w:val="left"/>
        <w:rPr>
          <w:b w:val="0"/>
        </w:rPr>
      </w:pPr>
      <w:bookmarkStart w:id="3" w:name="3.REQUIREMENT ANALYSIS"/>
      <w:bookmarkEnd w:id="3"/>
      <w:r>
        <w:rPr>
          <w:spacing w:val="-4"/>
        </w:rPr>
        <w:t>REQUIREMENT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EBF0828">
      <w:pPr>
        <w:pStyle w:val="8"/>
        <w:numPr>
          <w:ilvl w:val="1"/>
          <w:numId w:val="1"/>
        </w:numPr>
        <w:tabs>
          <w:tab w:val="left" w:pos="1622"/>
        </w:tabs>
        <w:spacing w:before="125" w:after="0" w:line="240" w:lineRule="auto"/>
        <w:ind w:left="1622" w:right="0" w:hanging="315"/>
        <w:jc w:val="left"/>
        <w:rPr>
          <w:b/>
          <w:sz w:val="24"/>
        </w:rPr>
      </w:pPr>
      <w:r>
        <w:rPr>
          <w:b/>
          <w:spacing w:val="-2"/>
          <w:sz w:val="24"/>
        </w:rPr>
        <w:t>Customer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Journey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map</w:t>
      </w:r>
    </w:p>
    <w:p w14:paraId="47017FF2">
      <w:pPr>
        <w:spacing w:before="5" w:line="240" w:lineRule="auto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1350010</wp:posOffset>
            </wp:positionH>
            <wp:positionV relativeFrom="paragraph">
              <wp:posOffset>106045</wp:posOffset>
            </wp:positionV>
            <wp:extent cx="5149850" cy="198564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798" cy="1985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5D475">
      <w:pPr>
        <w:spacing w:before="79" w:line="240" w:lineRule="auto"/>
        <w:rPr>
          <w:b/>
          <w:sz w:val="24"/>
        </w:rPr>
      </w:pPr>
    </w:p>
    <w:p w14:paraId="3D66958C">
      <w:pPr>
        <w:pStyle w:val="8"/>
        <w:numPr>
          <w:ilvl w:val="1"/>
          <w:numId w:val="1"/>
        </w:numPr>
        <w:tabs>
          <w:tab w:val="left" w:pos="1510"/>
        </w:tabs>
        <w:spacing w:before="1" w:after="0" w:line="240" w:lineRule="auto"/>
        <w:ind w:left="1510" w:right="0" w:hanging="325"/>
        <w:jc w:val="left"/>
        <w:rPr>
          <w:b/>
          <w:sz w:val="24"/>
        </w:rPr>
      </w:pPr>
      <w:r>
        <w:rPr>
          <w:b/>
          <w:spacing w:val="-4"/>
          <w:sz w:val="24"/>
        </w:rPr>
        <w:t>Solution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3E195E87">
      <w:pPr>
        <w:spacing w:before="0" w:after="1" w:line="240" w:lineRule="auto"/>
        <w:rPr>
          <w:b/>
          <w:sz w:val="16"/>
        </w:rPr>
      </w:pPr>
    </w:p>
    <w:tbl>
      <w:tblPr>
        <w:tblStyle w:val="4"/>
        <w:tblW w:w="0" w:type="auto"/>
        <w:tblInd w:w="66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3249"/>
        <w:gridCol w:w="5386"/>
      </w:tblGrid>
      <w:tr w14:paraId="779F8F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943" w:type="dxa"/>
          </w:tcPr>
          <w:p w14:paraId="48F444F4">
            <w:pPr>
              <w:pStyle w:val="9"/>
              <w:spacing w:before="4"/>
              <w:ind w:left="2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FR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3249" w:type="dxa"/>
          </w:tcPr>
          <w:p w14:paraId="3D5F91BB">
            <w:pPr>
              <w:pStyle w:val="9"/>
              <w:spacing w:before="7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Functional</w:t>
            </w:r>
            <w:r>
              <w:rPr>
                <w:rFonts w:asci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Requirement</w:t>
            </w:r>
            <w:r>
              <w:rPr>
                <w:rFonts w:ascii="Calibri"/>
                <w:b/>
                <w:spacing w:val="-4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(Epic)</w:t>
            </w:r>
          </w:p>
        </w:tc>
        <w:tc>
          <w:tcPr>
            <w:tcW w:w="5386" w:type="dxa"/>
          </w:tcPr>
          <w:p w14:paraId="4642248F">
            <w:pPr>
              <w:pStyle w:val="9"/>
              <w:spacing w:before="7"/>
              <w:ind w:left="2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Sub Requirement</w:t>
            </w:r>
            <w:r>
              <w:rPr>
                <w:rFonts w:ascii="Calibri"/>
                <w:b/>
                <w:spacing w:val="-1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(Story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/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Sub-</w:t>
            </w:r>
            <w:r>
              <w:rPr>
                <w:rFonts w:ascii="Calibri"/>
                <w:b/>
                <w:spacing w:val="-4"/>
                <w:sz w:val="22"/>
              </w:rPr>
              <w:t>Task)</w:t>
            </w:r>
          </w:p>
        </w:tc>
      </w:tr>
      <w:tr w14:paraId="3FB2E2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943" w:type="dxa"/>
          </w:tcPr>
          <w:p w14:paraId="43915B0B">
            <w:pPr>
              <w:pStyle w:val="9"/>
              <w:spacing w:before="15"/>
              <w:ind w:left="27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3249" w:type="dxa"/>
          </w:tcPr>
          <w:p w14:paraId="001D6D52">
            <w:pPr>
              <w:pStyle w:val="9"/>
              <w:spacing w:before="15"/>
              <w:ind w:left="13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User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Registration</w:t>
            </w:r>
          </w:p>
        </w:tc>
        <w:tc>
          <w:tcPr>
            <w:tcW w:w="5386" w:type="dxa"/>
          </w:tcPr>
          <w:p w14:paraId="15096941">
            <w:pPr>
              <w:pStyle w:val="9"/>
              <w:ind w:left="26" w:right="274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 xml:space="preserve">Registration through Form Registration through Gmail </w:t>
            </w:r>
            <w:r>
              <w:rPr>
                <w:rFonts w:ascii="Calibri"/>
                <w:spacing w:val="-2"/>
                <w:sz w:val="22"/>
              </w:rPr>
              <w:t>Registration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through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LinkedIn</w:t>
            </w:r>
          </w:p>
        </w:tc>
      </w:tr>
      <w:tr w14:paraId="1E8B8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943" w:type="dxa"/>
          </w:tcPr>
          <w:p w14:paraId="38232C4E">
            <w:pPr>
              <w:pStyle w:val="9"/>
              <w:spacing w:before="59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3249" w:type="dxa"/>
          </w:tcPr>
          <w:p w14:paraId="7E24EE1D">
            <w:pPr>
              <w:pStyle w:val="9"/>
              <w:spacing w:before="59"/>
              <w:ind w:left="1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User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Confirmation</w:t>
            </w:r>
          </w:p>
        </w:tc>
        <w:tc>
          <w:tcPr>
            <w:tcW w:w="5386" w:type="dxa"/>
          </w:tcPr>
          <w:p w14:paraId="6FD234B9">
            <w:pPr>
              <w:pStyle w:val="9"/>
              <w:ind w:left="26" w:right="336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Confirmation</w:t>
            </w:r>
            <w:r>
              <w:rPr>
                <w:rFonts w:ascii="Calibri"/>
                <w:spacing w:val="-2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via</w:t>
            </w:r>
            <w:r>
              <w:rPr>
                <w:rFonts w:ascii="Calibri"/>
                <w:spacing w:val="-1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 xml:space="preserve">Email </w:t>
            </w:r>
            <w:r>
              <w:rPr>
                <w:rFonts w:ascii="Calibri"/>
                <w:sz w:val="22"/>
              </w:rPr>
              <w:t>Confirmation via OTP</w:t>
            </w:r>
          </w:p>
        </w:tc>
      </w:tr>
      <w:tr w14:paraId="773D54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43" w:type="dxa"/>
          </w:tcPr>
          <w:p w14:paraId="3A737E2F">
            <w:pPr>
              <w:pStyle w:val="9"/>
              <w:spacing w:before="65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3249" w:type="dxa"/>
          </w:tcPr>
          <w:p w14:paraId="67F586D7">
            <w:pPr>
              <w:pStyle w:val="9"/>
              <w:spacing w:before="51"/>
              <w:ind w:left="1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Upload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&amp; </w:t>
            </w:r>
            <w:r>
              <w:rPr>
                <w:rFonts w:ascii="Calibri"/>
                <w:spacing w:val="-2"/>
                <w:sz w:val="22"/>
              </w:rPr>
              <w:t>Storage</w:t>
            </w:r>
          </w:p>
        </w:tc>
        <w:tc>
          <w:tcPr>
            <w:tcW w:w="5386" w:type="dxa"/>
          </w:tcPr>
          <w:p w14:paraId="4E273506">
            <w:pPr>
              <w:pStyle w:val="9"/>
              <w:spacing w:before="3" w:line="260" w:lineRule="exact"/>
              <w:ind w:left="12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Upload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CSV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File</w:t>
            </w:r>
          </w:p>
          <w:p w14:paraId="2C57D546">
            <w:pPr>
              <w:pStyle w:val="9"/>
              <w:spacing w:line="256" w:lineRule="exact"/>
              <w:ind w:left="12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Store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into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MySQL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Database</w:t>
            </w:r>
          </w:p>
        </w:tc>
      </w:tr>
      <w:tr w14:paraId="15FCC4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943" w:type="dxa"/>
          </w:tcPr>
          <w:p w14:paraId="3B42535F">
            <w:pPr>
              <w:pStyle w:val="9"/>
              <w:spacing w:before="62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3249" w:type="dxa"/>
          </w:tcPr>
          <w:p w14:paraId="1D41F8A3">
            <w:pPr>
              <w:pStyle w:val="9"/>
              <w:spacing w:before="50"/>
              <w:ind w:left="1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Visualization</w:t>
            </w:r>
          </w:p>
        </w:tc>
        <w:tc>
          <w:tcPr>
            <w:tcW w:w="5386" w:type="dxa"/>
          </w:tcPr>
          <w:p w14:paraId="5136F66D">
            <w:pPr>
              <w:pStyle w:val="9"/>
              <w:spacing w:line="267" w:lineRule="exact"/>
              <w:ind w:left="12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visualizations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Tableau</w:t>
            </w:r>
          </w:p>
          <w:p w14:paraId="296B1C1F">
            <w:pPr>
              <w:pStyle w:val="9"/>
              <w:spacing w:line="260" w:lineRule="exact"/>
              <w:ind w:left="127" w:right="274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Integrate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with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 xml:space="preserve">dashboard </w:t>
            </w:r>
            <w:r>
              <w:rPr>
                <w:rFonts w:ascii="Calibri"/>
                <w:sz w:val="22"/>
              </w:rPr>
              <w:t>Age,year charts</w:t>
            </w:r>
          </w:p>
        </w:tc>
      </w:tr>
      <w:tr w14:paraId="6553A8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43" w:type="dxa"/>
          </w:tcPr>
          <w:p w14:paraId="6AB7A0E9">
            <w:pPr>
              <w:pStyle w:val="9"/>
              <w:spacing w:before="49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3249" w:type="dxa"/>
          </w:tcPr>
          <w:p w14:paraId="2BA06EA1">
            <w:pPr>
              <w:pStyle w:val="9"/>
              <w:spacing w:before="49"/>
              <w:ind w:left="12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Dashboard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Access</w:t>
            </w:r>
          </w:p>
        </w:tc>
        <w:tc>
          <w:tcPr>
            <w:tcW w:w="5386" w:type="dxa"/>
          </w:tcPr>
          <w:p w14:paraId="79440A92">
            <w:pPr>
              <w:pStyle w:val="9"/>
              <w:spacing w:before="2" w:line="264" w:lineRule="exact"/>
              <w:ind w:left="127" w:right="180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View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interactive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Tableau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 xml:space="preserve">dashboard </w:t>
            </w:r>
            <w:r>
              <w:rPr>
                <w:rFonts w:ascii="Calibri"/>
                <w:sz w:val="22"/>
              </w:rPr>
              <w:t>Use filters (Year, Region)</w:t>
            </w:r>
          </w:p>
        </w:tc>
      </w:tr>
      <w:tr w14:paraId="50D31B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43" w:type="dxa"/>
          </w:tcPr>
          <w:p w14:paraId="43CBC7BD">
            <w:pPr>
              <w:pStyle w:val="9"/>
              <w:spacing w:before="44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3249" w:type="dxa"/>
          </w:tcPr>
          <w:p w14:paraId="5E20B7DE">
            <w:pPr>
              <w:pStyle w:val="9"/>
              <w:spacing w:before="44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Web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Integration</w:t>
            </w:r>
          </w:p>
        </w:tc>
        <w:tc>
          <w:tcPr>
            <w:tcW w:w="5386" w:type="dxa"/>
          </w:tcPr>
          <w:p w14:paraId="5D608770">
            <w:pPr>
              <w:pStyle w:val="9"/>
              <w:spacing w:before="44"/>
              <w:ind w:left="122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Embed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Tableau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dashboard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into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 xml:space="preserve">Flask-based </w:t>
            </w:r>
            <w:r>
              <w:rPr>
                <w:rFonts w:ascii="Calibri"/>
                <w:spacing w:val="-5"/>
                <w:sz w:val="22"/>
              </w:rPr>
              <w:t>UI</w:t>
            </w:r>
          </w:p>
        </w:tc>
      </w:tr>
      <w:tr w14:paraId="459316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943" w:type="dxa"/>
          </w:tcPr>
          <w:p w14:paraId="2DFCD589">
            <w:pPr>
              <w:pStyle w:val="9"/>
              <w:spacing w:before="49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FR-</w:t>
            </w:r>
            <w:r>
              <w:rPr>
                <w:rFonts w:ascii="Calibri"/>
                <w:spacing w:val="-10"/>
                <w:sz w:val="22"/>
              </w:rPr>
              <w:t>7</w:t>
            </w:r>
          </w:p>
        </w:tc>
        <w:tc>
          <w:tcPr>
            <w:tcW w:w="3249" w:type="dxa"/>
          </w:tcPr>
          <w:p w14:paraId="5E9954BD">
            <w:pPr>
              <w:pStyle w:val="9"/>
              <w:spacing w:before="49"/>
              <w:ind w:left="12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Insights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&amp;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Reports</w:t>
            </w:r>
          </w:p>
        </w:tc>
        <w:tc>
          <w:tcPr>
            <w:tcW w:w="5386" w:type="dxa"/>
          </w:tcPr>
          <w:p w14:paraId="0611F9F4">
            <w:pPr>
              <w:pStyle w:val="9"/>
              <w:spacing w:before="1" w:line="265" w:lineRule="exact"/>
              <w:ind w:left="12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View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stories</w:t>
            </w:r>
          </w:p>
          <w:p w14:paraId="60A6799F">
            <w:pPr>
              <w:pStyle w:val="9"/>
              <w:spacing w:line="265" w:lineRule="exact"/>
              <w:ind w:left="12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Access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summary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reports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on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usage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patterns</w:t>
            </w:r>
          </w:p>
        </w:tc>
      </w:tr>
      <w:tr w14:paraId="4875D0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943" w:type="dxa"/>
          </w:tcPr>
          <w:p w14:paraId="3E3F4A9E">
            <w:pPr>
              <w:pStyle w:val="9"/>
              <w:spacing w:before="45"/>
              <w:ind w:left="7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FR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5"/>
                <w:sz w:val="22"/>
              </w:rPr>
              <w:t>No.</w:t>
            </w:r>
          </w:p>
        </w:tc>
        <w:tc>
          <w:tcPr>
            <w:tcW w:w="3249" w:type="dxa"/>
          </w:tcPr>
          <w:p w14:paraId="56A682DE">
            <w:pPr>
              <w:pStyle w:val="9"/>
              <w:spacing w:before="45"/>
              <w:ind w:left="17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Non-Functional</w:t>
            </w:r>
            <w:r>
              <w:rPr>
                <w:rFonts w:ascii="Calibri"/>
                <w:b/>
                <w:spacing w:val="-9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Requirement</w:t>
            </w:r>
          </w:p>
        </w:tc>
        <w:tc>
          <w:tcPr>
            <w:tcW w:w="5386" w:type="dxa"/>
          </w:tcPr>
          <w:p w14:paraId="7DC0B18B">
            <w:pPr>
              <w:pStyle w:val="9"/>
              <w:spacing w:before="45"/>
              <w:ind w:left="17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Description</w:t>
            </w:r>
          </w:p>
        </w:tc>
      </w:tr>
      <w:tr w14:paraId="51893B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43" w:type="dxa"/>
          </w:tcPr>
          <w:p w14:paraId="3B58B71E">
            <w:pPr>
              <w:pStyle w:val="9"/>
              <w:spacing w:before="49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3249" w:type="dxa"/>
          </w:tcPr>
          <w:p w14:paraId="23EE0546">
            <w:pPr>
              <w:pStyle w:val="9"/>
              <w:spacing w:before="6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Usability</w:t>
            </w:r>
          </w:p>
        </w:tc>
        <w:tc>
          <w:tcPr>
            <w:tcW w:w="5386" w:type="dxa"/>
          </w:tcPr>
          <w:p w14:paraId="272AA3E8">
            <w:pPr>
              <w:pStyle w:val="9"/>
              <w:spacing w:before="12" w:line="252" w:lineRule="exact"/>
              <w:ind w:left="26" w:right="54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Interface</w:t>
            </w:r>
            <w:r>
              <w:rPr>
                <w:rFonts w:ascii="Calibri"/>
                <w:spacing w:val="-1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should</w:t>
            </w:r>
            <w:r>
              <w:rPr>
                <w:rFonts w:ascii="Calibri"/>
                <w:spacing w:val="-1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intuitive</w:t>
            </w:r>
            <w:r>
              <w:rPr>
                <w:rFonts w:ascii="Calibri"/>
                <w:spacing w:val="-14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user-friendly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14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both technical and non-technical users</w:t>
            </w:r>
          </w:p>
        </w:tc>
      </w:tr>
      <w:tr w14:paraId="15D4A6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43" w:type="dxa"/>
          </w:tcPr>
          <w:p w14:paraId="6326CA11">
            <w:pPr>
              <w:pStyle w:val="9"/>
              <w:spacing w:before="61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3249" w:type="dxa"/>
          </w:tcPr>
          <w:p w14:paraId="6FEAC7E2">
            <w:pPr>
              <w:pStyle w:val="9"/>
              <w:spacing w:before="15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Security</w:t>
            </w:r>
          </w:p>
        </w:tc>
        <w:tc>
          <w:tcPr>
            <w:tcW w:w="5386" w:type="dxa"/>
          </w:tcPr>
          <w:p w14:paraId="5E47D6C5">
            <w:pPr>
              <w:pStyle w:val="9"/>
              <w:spacing w:before="44"/>
              <w:ind w:left="7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Secure login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with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OTP/Email,</w:t>
            </w:r>
            <w:r>
              <w:rPr>
                <w:rFonts w:ascii="Calibri"/>
                <w:spacing w:val="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protected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data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access</w:t>
            </w:r>
          </w:p>
        </w:tc>
      </w:tr>
      <w:tr w14:paraId="646725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43" w:type="dxa"/>
          </w:tcPr>
          <w:p w14:paraId="657FB394">
            <w:pPr>
              <w:pStyle w:val="9"/>
              <w:spacing w:before="51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3249" w:type="dxa"/>
          </w:tcPr>
          <w:p w14:paraId="6C72DDCD">
            <w:pPr>
              <w:pStyle w:val="9"/>
              <w:spacing w:before="6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Reliability</w:t>
            </w:r>
          </w:p>
        </w:tc>
        <w:tc>
          <w:tcPr>
            <w:tcW w:w="5386" w:type="dxa"/>
          </w:tcPr>
          <w:p w14:paraId="3168A314">
            <w:pPr>
              <w:pStyle w:val="9"/>
              <w:spacing w:before="44"/>
              <w:ind w:left="7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System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should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consistently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provide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correct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visualizations</w:t>
            </w:r>
          </w:p>
        </w:tc>
      </w:tr>
      <w:tr w14:paraId="7297DF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43" w:type="dxa"/>
          </w:tcPr>
          <w:p w14:paraId="0FE99564">
            <w:pPr>
              <w:pStyle w:val="9"/>
              <w:spacing w:before="51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3249" w:type="dxa"/>
          </w:tcPr>
          <w:p w14:paraId="58508842">
            <w:pPr>
              <w:pStyle w:val="9"/>
              <w:spacing w:before="51"/>
              <w:ind w:left="73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Performance</w:t>
            </w:r>
          </w:p>
        </w:tc>
        <w:tc>
          <w:tcPr>
            <w:tcW w:w="5386" w:type="dxa"/>
          </w:tcPr>
          <w:p w14:paraId="1863486F">
            <w:pPr>
              <w:pStyle w:val="9"/>
              <w:spacing w:before="44" w:line="280" w:lineRule="auto"/>
              <w:ind w:left="19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Dashboards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should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load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within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3–5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seconds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even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 xml:space="preserve">larger </w:t>
            </w:r>
            <w:r>
              <w:rPr>
                <w:rFonts w:ascii="Calibri" w:hAnsi="Calibri"/>
                <w:spacing w:val="-2"/>
                <w:sz w:val="22"/>
              </w:rPr>
              <w:t>datasets</w:t>
            </w:r>
          </w:p>
        </w:tc>
      </w:tr>
      <w:tr w14:paraId="07A2FF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43" w:type="dxa"/>
          </w:tcPr>
          <w:p w14:paraId="26775703">
            <w:pPr>
              <w:pStyle w:val="9"/>
              <w:spacing w:before="62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3249" w:type="dxa"/>
          </w:tcPr>
          <w:p w14:paraId="2B2A03AD">
            <w:pPr>
              <w:pStyle w:val="9"/>
              <w:spacing w:before="17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Availability</w:t>
            </w:r>
          </w:p>
        </w:tc>
        <w:tc>
          <w:tcPr>
            <w:tcW w:w="5386" w:type="dxa"/>
          </w:tcPr>
          <w:p w14:paraId="0D35C9F2">
            <w:pPr>
              <w:pStyle w:val="9"/>
              <w:spacing w:before="43" w:line="278" w:lineRule="auto"/>
              <w:ind w:left="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14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platform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should</w:t>
            </w:r>
            <w:r>
              <w:rPr>
                <w:rFonts w:ascii="Calibri"/>
                <w:spacing w:val="-1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available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24/7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without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major </w:t>
            </w:r>
            <w:r>
              <w:rPr>
                <w:rFonts w:ascii="Calibri"/>
                <w:spacing w:val="-2"/>
                <w:sz w:val="22"/>
              </w:rPr>
              <w:t>downtime</w:t>
            </w:r>
          </w:p>
        </w:tc>
      </w:tr>
      <w:tr w14:paraId="28C8A3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943" w:type="dxa"/>
          </w:tcPr>
          <w:p w14:paraId="1DBD5E52">
            <w:pPr>
              <w:pStyle w:val="9"/>
              <w:spacing w:before="49"/>
              <w:ind w:left="73"/>
              <w:rPr>
                <w:rFonts w:ascii="Calibri"/>
                <w:sz w:val="22"/>
              </w:rPr>
            </w:pPr>
            <w:r>
              <w:rPr>
                <w:rFonts w:ascii="Calibri"/>
                <w:spacing w:val="-7"/>
                <w:sz w:val="22"/>
              </w:rPr>
              <w:t>NFR-</w:t>
            </w: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3249" w:type="dxa"/>
          </w:tcPr>
          <w:p w14:paraId="4758E965">
            <w:pPr>
              <w:pStyle w:val="9"/>
              <w:spacing w:before="6"/>
              <w:ind w:left="13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Scalability</w:t>
            </w:r>
          </w:p>
        </w:tc>
        <w:tc>
          <w:tcPr>
            <w:tcW w:w="5386" w:type="dxa"/>
          </w:tcPr>
          <w:p w14:paraId="2AC78222">
            <w:pPr>
              <w:pStyle w:val="9"/>
              <w:spacing w:line="267" w:lineRule="exact"/>
              <w:ind w:left="17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Should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support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addition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of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new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datasets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and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visualizations</w:t>
            </w:r>
          </w:p>
        </w:tc>
      </w:tr>
    </w:tbl>
    <w:p w14:paraId="1946C239">
      <w:pPr>
        <w:pStyle w:val="9"/>
        <w:spacing w:after="0" w:line="267" w:lineRule="exact"/>
        <w:rPr>
          <w:rFonts w:ascii="Calibri"/>
          <w:sz w:val="22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47B3F69A">
      <w:pPr>
        <w:pStyle w:val="8"/>
        <w:numPr>
          <w:ilvl w:val="1"/>
          <w:numId w:val="1"/>
        </w:numPr>
        <w:tabs>
          <w:tab w:val="left" w:pos="912"/>
        </w:tabs>
        <w:spacing w:before="61" w:after="0" w:line="240" w:lineRule="auto"/>
        <w:ind w:left="912" w:right="0" w:hanging="322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Diagram</w:t>
      </w:r>
    </w:p>
    <w:p w14:paraId="78A123F2">
      <w:pPr>
        <w:spacing w:before="0" w:line="240" w:lineRule="auto"/>
        <w:rPr>
          <w:b/>
          <w:sz w:val="20"/>
        </w:rPr>
      </w:pPr>
    </w:p>
    <w:p w14:paraId="3275E3DB">
      <w:pPr>
        <w:spacing w:before="147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254635</wp:posOffset>
            </wp:positionV>
            <wp:extent cx="3785235" cy="51473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05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A5072">
      <w:pPr>
        <w:spacing w:before="145" w:line="240" w:lineRule="auto"/>
        <w:rPr>
          <w:b/>
          <w:sz w:val="24"/>
        </w:rPr>
      </w:pPr>
    </w:p>
    <w:p w14:paraId="45EBA2A8">
      <w:pPr>
        <w:pStyle w:val="8"/>
        <w:numPr>
          <w:ilvl w:val="1"/>
          <w:numId w:val="1"/>
        </w:numPr>
        <w:tabs>
          <w:tab w:val="left" w:pos="1262"/>
        </w:tabs>
        <w:spacing w:before="0" w:after="0" w:line="240" w:lineRule="auto"/>
        <w:ind w:left="1262" w:right="0" w:hanging="322"/>
        <w:jc w:val="left"/>
        <w:rPr>
          <w:b/>
          <w:sz w:val="24"/>
        </w:rPr>
      </w:pPr>
      <w:r>
        <w:rPr>
          <w:b/>
          <w:spacing w:val="-7"/>
          <w:sz w:val="24"/>
        </w:rPr>
        <w:t>Technology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Stack</w:t>
      </w:r>
    </w:p>
    <w:p w14:paraId="6FDE2626">
      <w:pPr>
        <w:spacing w:before="51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1104265</wp:posOffset>
            </wp:positionH>
            <wp:positionV relativeFrom="paragraph">
              <wp:posOffset>193675</wp:posOffset>
            </wp:positionV>
            <wp:extent cx="5377180" cy="23355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21" cy="233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5FA1E">
      <w:pPr>
        <w:spacing w:after="0" w:line="240" w:lineRule="auto"/>
        <w:rPr>
          <w:b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6360BAA5">
      <w:pPr>
        <w:pStyle w:val="2"/>
        <w:numPr>
          <w:ilvl w:val="0"/>
          <w:numId w:val="1"/>
        </w:numPr>
        <w:tabs>
          <w:tab w:val="left" w:pos="1186"/>
        </w:tabs>
        <w:spacing w:before="60" w:after="0" w:line="240" w:lineRule="auto"/>
        <w:ind w:left="1186" w:right="0" w:hanging="236"/>
        <w:jc w:val="left"/>
        <w:rPr>
          <w:sz w:val="30"/>
        </w:rPr>
      </w:pPr>
      <w:bookmarkStart w:id="4" w:name="4.PROJECT DESIGN"/>
      <w:bookmarkEnd w:id="4"/>
      <w:r>
        <w:rPr>
          <w:spacing w:val="-4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9516149">
      <w:pPr>
        <w:pStyle w:val="8"/>
        <w:numPr>
          <w:ilvl w:val="1"/>
          <w:numId w:val="1"/>
        </w:numPr>
        <w:tabs>
          <w:tab w:val="left" w:pos="2343"/>
        </w:tabs>
        <w:spacing w:before="125" w:after="0" w:line="240" w:lineRule="auto"/>
        <w:ind w:left="2343" w:right="0" w:hanging="313"/>
        <w:jc w:val="left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Solution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Fit</w:t>
      </w:r>
    </w:p>
    <w:p w14:paraId="78497B69">
      <w:pPr>
        <w:spacing w:before="194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1033145</wp:posOffset>
            </wp:positionH>
            <wp:positionV relativeFrom="paragraph">
              <wp:posOffset>284480</wp:posOffset>
            </wp:positionV>
            <wp:extent cx="5783580" cy="367792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407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A9C0C">
      <w:pPr>
        <w:pStyle w:val="8"/>
        <w:numPr>
          <w:ilvl w:val="1"/>
          <w:numId w:val="1"/>
        </w:numPr>
        <w:tabs>
          <w:tab w:val="left" w:pos="1992"/>
        </w:tabs>
        <w:spacing w:before="270" w:after="0" w:line="240" w:lineRule="auto"/>
        <w:ind w:left="1992" w:right="0" w:hanging="322"/>
        <w:jc w:val="left"/>
        <w:rPr>
          <w:b/>
          <w:sz w:val="24"/>
        </w:rPr>
      </w:pPr>
      <w:r>
        <w:rPr>
          <w:b/>
          <w:spacing w:val="-2"/>
          <w:sz w:val="24"/>
        </w:rPr>
        <w:t>Proposed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Solution</w:t>
      </w:r>
    </w:p>
    <w:p w14:paraId="5FFF0F53">
      <w:pPr>
        <w:spacing w:before="5" w:after="0" w:line="240" w:lineRule="auto"/>
        <w:rPr>
          <w:b/>
          <w:sz w:val="19"/>
        </w:rPr>
      </w:pPr>
    </w:p>
    <w:tbl>
      <w:tblPr>
        <w:tblStyle w:val="4"/>
        <w:tblW w:w="0" w:type="auto"/>
        <w:tblInd w:w="6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"/>
        <w:gridCol w:w="1852"/>
        <w:gridCol w:w="7522"/>
      </w:tblGrid>
      <w:tr w14:paraId="0B7F8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425" w:type="dxa"/>
          </w:tcPr>
          <w:p w14:paraId="3AF74FCE">
            <w:pPr>
              <w:pStyle w:val="9"/>
              <w:spacing w:before="125" w:line="229" w:lineRule="exact"/>
              <w:ind w:left="4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S.N</w:t>
            </w:r>
          </w:p>
          <w:p w14:paraId="0334FA8A">
            <w:pPr>
              <w:pStyle w:val="9"/>
              <w:spacing w:line="210" w:lineRule="exact"/>
              <w:ind w:left="4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o.</w:t>
            </w:r>
          </w:p>
        </w:tc>
        <w:tc>
          <w:tcPr>
            <w:tcW w:w="1852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97D3B9D">
            <w:pPr>
              <w:pStyle w:val="9"/>
              <w:spacing w:before="125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B714891">
            <w:pPr>
              <w:pStyle w:val="9"/>
              <w:spacing w:before="125"/>
              <w:ind w:left="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14:paraId="22107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425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E14B031">
            <w:pPr>
              <w:pStyle w:val="9"/>
              <w:spacing w:before="135"/>
              <w:rPr>
                <w:b/>
                <w:sz w:val="20"/>
              </w:rPr>
            </w:pPr>
          </w:p>
          <w:p w14:paraId="3F990213">
            <w:pPr>
              <w:pStyle w:val="9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AD50253">
            <w:pPr>
              <w:pStyle w:val="9"/>
              <w:spacing w:before="135"/>
              <w:rPr>
                <w:b/>
                <w:sz w:val="20"/>
              </w:rPr>
            </w:pPr>
          </w:p>
          <w:p w14:paraId="5494FC19">
            <w:pPr>
              <w:pStyle w:val="9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4F56174">
            <w:pPr>
              <w:pStyle w:val="9"/>
              <w:spacing w:before="25"/>
              <w:rPr>
                <w:b/>
                <w:sz w:val="20"/>
              </w:rPr>
            </w:pPr>
          </w:p>
          <w:p w14:paraId="4E3D2AB2">
            <w:pPr>
              <w:pStyle w:val="9"/>
              <w:spacing w:line="230" w:lineRule="atLeast"/>
              <w:ind w:left="36" w:right="100"/>
              <w:jc w:val="both"/>
              <w:rPr>
                <w:sz w:val="20"/>
              </w:rPr>
            </w:pPr>
            <w:r>
              <w:rPr>
                <w:sz w:val="20"/>
              </w:rPr>
              <w:t>Understanding the housing market is challenging due to scattered and non-visual datasets. Real estate analysts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executives struggle to identify the factors affecting house prices and renovation trends, impacting pricing strategies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planning.</w:t>
            </w:r>
          </w:p>
        </w:tc>
      </w:tr>
      <w:tr w14:paraId="48368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2" w:hRule="atLeast"/>
        </w:trPr>
        <w:tc>
          <w:tcPr>
            <w:tcW w:w="42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3EFBA67">
            <w:pPr>
              <w:pStyle w:val="9"/>
              <w:spacing w:before="131"/>
              <w:rPr>
                <w:b/>
                <w:sz w:val="20"/>
              </w:rPr>
            </w:pPr>
          </w:p>
          <w:p w14:paraId="7B5F81F4">
            <w:pPr>
              <w:pStyle w:val="9"/>
              <w:spacing w:before="1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D261B7B">
            <w:pPr>
              <w:pStyle w:val="9"/>
              <w:spacing w:before="131"/>
              <w:rPr>
                <w:b/>
                <w:sz w:val="20"/>
              </w:rPr>
            </w:pPr>
          </w:p>
          <w:p w14:paraId="518328C9">
            <w:pPr>
              <w:pStyle w:val="9"/>
              <w:spacing w:before="1"/>
              <w:ind w:left="38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Idea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Solution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D91541F">
            <w:pPr>
              <w:pStyle w:val="9"/>
              <w:spacing w:before="40"/>
              <w:rPr>
                <w:b/>
                <w:sz w:val="20"/>
              </w:rPr>
            </w:pPr>
          </w:p>
          <w:p w14:paraId="2B2848C8">
            <w:pPr>
              <w:pStyle w:val="9"/>
              <w:ind w:left="36"/>
              <w:rPr>
                <w:sz w:val="20"/>
              </w:rPr>
            </w:pPr>
            <w:r>
              <w:rPr>
                <w:sz w:val="20"/>
              </w:rPr>
              <w:t>Our solution uses Tableau to transform raw housing sales data into insightful visual dashboards.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highlight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renovation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rooms,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features,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deeper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histograms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charts.</w:t>
            </w:r>
          </w:p>
        </w:tc>
      </w:tr>
      <w:tr w14:paraId="5D8C5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42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0FD279C">
            <w:pPr>
              <w:pStyle w:val="9"/>
              <w:spacing w:before="119"/>
              <w:rPr>
                <w:b/>
                <w:sz w:val="20"/>
              </w:rPr>
            </w:pPr>
          </w:p>
          <w:p w14:paraId="74C05998">
            <w:pPr>
              <w:pStyle w:val="9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A0F3305">
            <w:pPr>
              <w:pStyle w:val="9"/>
              <w:spacing w:before="119"/>
              <w:rPr>
                <w:b/>
                <w:sz w:val="20"/>
              </w:rPr>
            </w:pPr>
          </w:p>
          <w:p w14:paraId="632AC802">
            <w:pPr>
              <w:pStyle w:val="9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Novelty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Uniqueness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2F68C12">
            <w:pPr>
              <w:pStyle w:val="9"/>
              <w:spacing w:before="8"/>
              <w:rPr>
                <w:b/>
                <w:sz w:val="20"/>
              </w:rPr>
            </w:pPr>
          </w:p>
          <w:p w14:paraId="4C5EFA14">
            <w:pPr>
              <w:pStyle w:val="9"/>
              <w:spacing w:line="230" w:lineRule="atLeast"/>
              <w:ind w:left="36"/>
              <w:rPr>
                <w:sz w:val="20"/>
              </w:rPr>
            </w:pPr>
            <w:r>
              <w:rPr>
                <w:sz w:val="20"/>
              </w:rPr>
              <w:t>Unlike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spreadsheets,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interactive,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filter-driven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exploration.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 allows users to see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correlations like price changes post-renovation, trends based on the number of bathrooms or floors, and patterns 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house age.</w:t>
            </w:r>
          </w:p>
        </w:tc>
      </w:tr>
      <w:tr w14:paraId="69DA9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42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32CCBB3">
            <w:pPr>
              <w:pStyle w:val="9"/>
              <w:spacing w:before="135"/>
              <w:rPr>
                <w:b/>
                <w:sz w:val="20"/>
              </w:rPr>
            </w:pPr>
          </w:p>
          <w:p w14:paraId="176BDB3D">
            <w:pPr>
              <w:pStyle w:val="9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0E6B7B2">
            <w:pPr>
              <w:pStyle w:val="9"/>
              <w:spacing w:before="25"/>
              <w:rPr>
                <w:b/>
                <w:sz w:val="20"/>
              </w:rPr>
            </w:pPr>
          </w:p>
          <w:p w14:paraId="5C68A061">
            <w:pPr>
              <w:pStyle w:val="9"/>
              <w:spacing w:line="230" w:lineRule="atLeast"/>
              <w:ind w:left="38" w:right="5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Social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Impact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 Customer Satisfaction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5E5EBEC">
            <w:pPr>
              <w:pStyle w:val="9"/>
              <w:spacing w:before="25"/>
              <w:rPr>
                <w:b/>
                <w:sz w:val="20"/>
              </w:rPr>
            </w:pPr>
          </w:p>
          <w:p w14:paraId="06B7FBF0">
            <w:pPr>
              <w:pStyle w:val="9"/>
              <w:spacing w:line="230" w:lineRule="atLeast"/>
              <w:ind w:left="3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empowers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decisions,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optimize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pricing, and identify market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trends. It brings clarity to complex data, supporting both business planning and strategic decision-making.</w:t>
            </w:r>
          </w:p>
        </w:tc>
      </w:tr>
      <w:tr w14:paraId="7A899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atLeast"/>
        </w:trPr>
        <w:tc>
          <w:tcPr>
            <w:tcW w:w="42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06B5701">
            <w:pPr>
              <w:pStyle w:val="9"/>
              <w:spacing w:before="133"/>
              <w:rPr>
                <w:b/>
                <w:sz w:val="20"/>
              </w:rPr>
            </w:pPr>
          </w:p>
          <w:p w14:paraId="0DBA6450">
            <w:pPr>
              <w:pStyle w:val="9"/>
              <w:spacing w:before="1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29EEAB6">
            <w:pPr>
              <w:pStyle w:val="9"/>
              <w:spacing w:before="42"/>
              <w:rPr>
                <w:b/>
                <w:sz w:val="20"/>
              </w:rPr>
            </w:pPr>
          </w:p>
          <w:p w14:paraId="134C2E86">
            <w:pPr>
              <w:pStyle w:val="9"/>
              <w:ind w:left="38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Business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Model (Revenue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Model)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4DFD632">
            <w:pPr>
              <w:pStyle w:val="9"/>
              <w:spacing w:before="42"/>
              <w:rPr>
                <w:b/>
                <w:sz w:val="20"/>
              </w:rPr>
            </w:pPr>
          </w:p>
          <w:p w14:paraId="60EE086E">
            <w:pPr>
              <w:pStyle w:val="9"/>
              <w:ind w:left="36"/>
              <w:rPr>
                <w:sz w:val="20"/>
              </w:rPr>
            </w:pPr>
            <w:r>
              <w:rPr>
                <w:sz w:val="20"/>
              </w:rPr>
              <w:t>This 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 be extended as a decision-support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 for real estate firms. Value-added features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predictive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pricing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renovation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monetized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clients</w:t>
            </w:r>
          </w:p>
          <w:p w14:paraId="1C86658E">
            <w:pPr>
              <w:pStyle w:val="9"/>
              <w:spacing w:line="210" w:lineRule="exact"/>
              <w:ind w:left="3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stakeholders.</w:t>
            </w:r>
          </w:p>
        </w:tc>
      </w:tr>
      <w:tr w14:paraId="29C46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 w:hRule="atLeast"/>
        </w:trPr>
        <w:tc>
          <w:tcPr>
            <w:tcW w:w="42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2C899B4">
            <w:pPr>
              <w:pStyle w:val="9"/>
              <w:spacing w:before="134"/>
              <w:rPr>
                <w:b/>
                <w:sz w:val="20"/>
              </w:rPr>
            </w:pPr>
          </w:p>
          <w:p w14:paraId="33885BBF">
            <w:pPr>
              <w:pStyle w:val="9"/>
              <w:ind w:left="3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85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502D1FF">
            <w:pPr>
              <w:pStyle w:val="9"/>
              <w:spacing w:before="132"/>
              <w:rPr>
                <w:b/>
                <w:sz w:val="20"/>
              </w:rPr>
            </w:pPr>
          </w:p>
          <w:p w14:paraId="1F552D3E">
            <w:pPr>
              <w:pStyle w:val="9"/>
              <w:spacing w:line="230" w:lineRule="atLeast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Scalability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the Solution</w:t>
            </w:r>
          </w:p>
        </w:tc>
        <w:tc>
          <w:tcPr>
            <w:tcW w:w="75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63DA477">
            <w:pPr>
              <w:pStyle w:val="9"/>
              <w:spacing w:before="43"/>
              <w:rPr>
                <w:b/>
                <w:sz w:val="20"/>
              </w:rPr>
            </w:pPr>
          </w:p>
          <w:p w14:paraId="42BD21A3">
            <w:pPr>
              <w:pStyle w:val="9"/>
              <w:ind w:left="36" w:right="5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integrating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datasets. It can be expanded 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include new features, geographies, or predictive analytics</w:t>
            </w:r>
          </w:p>
        </w:tc>
      </w:tr>
    </w:tbl>
    <w:p w14:paraId="21481C8D">
      <w:pPr>
        <w:pStyle w:val="9"/>
        <w:spacing w:after="0"/>
        <w:rPr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586ADD01">
      <w:pPr>
        <w:pStyle w:val="8"/>
        <w:numPr>
          <w:ilvl w:val="1"/>
          <w:numId w:val="1"/>
        </w:numPr>
        <w:tabs>
          <w:tab w:val="left" w:pos="1995"/>
        </w:tabs>
        <w:spacing w:before="61" w:after="0" w:line="240" w:lineRule="auto"/>
        <w:ind w:left="1995" w:right="0" w:hanging="325"/>
        <w:jc w:val="left"/>
        <w:rPr>
          <w:b/>
          <w:sz w:val="24"/>
        </w:rPr>
      </w:pPr>
      <w:r>
        <w:rPr>
          <w:b/>
          <w:spacing w:val="-4"/>
          <w:sz w:val="24"/>
        </w:rPr>
        <w:t>Solution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4DAD3B3D">
      <w:pPr>
        <w:spacing w:before="0" w:line="240" w:lineRule="auto"/>
        <w:rPr>
          <w:b/>
          <w:sz w:val="20"/>
        </w:rPr>
      </w:pPr>
    </w:p>
    <w:p w14:paraId="20DB3C2D">
      <w:pPr>
        <w:spacing w:before="0" w:line="240" w:lineRule="auto"/>
        <w:rPr>
          <w:b/>
          <w:sz w:val="20"/>
        </w:rPr>
      </w:pPr>
    </w:p>
    <w:p w14:paraId="3F20E947">
      <w:pPr>
        <w:spacing w:before="197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1699260</wp:posOffset>
            </wp:positionH>
            <wp:positionV relativeFrom="paragraph">
              <wp:posOffset>286385</wp:posOffset>
            </wp:positionV>
            <wp:extent cx="5467985" cy="288226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852" cy="28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525AA">
      <w:pPr>
        <w:spacing w:before="73" w:line="240" w:lineRule="auto"/>
        <w:rPr>
          <w:b/>
          <w:sz w:val="24"/>
        </w:rPr>
      </w:pPr>
    </w:p>
    <w:p w14:paraId="1B042E89">
      <w:pPr>
        <w:pStyle w:val="2"/>
        <w:numPr>
          <w:ilvl w:val="0"/>
          <w:numId w:val="1"/>
        </w:numPr>
        <w:tabs>
          <w:tab w:val="left" w:pos="1263"/>
        </w:tabs>
        <w:spacing w:before="0" w:after="0" w:line="240" w:lineRule="auto"/>
        <w:ind w:left="1263" w:right="0" w:hanging="313"/>
        <w:jc w:val="left"/>
      </w:pPr>
      <w:bookmarkStart w:id="5" w:name="5. PROJECT PLANNING &amp; SCHEDULING"/>
      <w:bookmarkEnd w:id="5"/>
      <w:r>
        <w:rPr>
          <w:spacing w:val="-2"/>
        </w:rPr>
        <w:t>PROJECT</w:t>
      </w:r>
      <w:r>
        <w:rPr>
          <w:spacing w:val="-18"/>
        </w:rPr>
        <w:t xml:space="preserve"> </w:t>
      </w:r>
      <w:r>
        <w:rPr>
          <w:spacing w:val="-2"/>
        </w:rPr>
        <w:t>PLANNING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16"/>
        </w:rPr>
        <w:t xml:space="preserve"> </w:t>
      </w:r>
      <w:r>
        <w:rPr>
          <w:spacing w:val="-2"/>
        </w:rPr>
        <w:t>SCHEDULING</w:t>
      </w:r>
    </w:p>
    <w:p w14:paraId="0DD21CC5">
      <w:pPr>
        <w:pStyle w:val="8"/>
        <w:numPr>
          <w:ilvl w:val="1"/>
          <w:numId w:val="1"/>
        </w:numPr>
        <w:tabs>
          <w:tab w:val="left" w:pos="1992"/>
        </w:tabs>
        <w:spacing w:before="129" w:after="0" w:line="240" w:lineRule="auto"/>
        <w:ind w:left="1992" w:right="0" w:hanging="322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Project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pacing w:val="-2"/>
          <w:sz w:val="22"/>
        </w:rPr>
        <w:t>Planning</w:t>
      </w:r>
    </w:p>
    <w:p w14:paraId="19A50025">
      <w:pPr>
        <w:pStyle w:val="5"/>
        <w:spacing w:before="163"/>
      </w:pPr>
    </w:p>
    <w:tbl>
      <w:tblPr>
        <w:tblStyle w:val="4"/>
        <w:tblW w:w="0" w:type="auto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4"/>
        <w:gridCol w:w="1306"/>
        <w:gridCol w:w="964"/>
        <w:gridCol w:w="4971"/>
        <w:gridCol w:w="497"/>
        <w:gridCol w:w="630"/>
        <w:gridCol w:w="1322"/>
      </w:tblGrid>
      <w:tr w14:paraId="3BEC3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84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C071515">
            <w:pPr>
              <w:pStyle w:val="9"/>
              <w:spacing w:before="123"/>
              <w:ind w:left="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6B007C3">
            <w:pPr>
              <w:pStyle w:val="9"/>
              <w:spacing w:before="123"/>
              <w:ind w:left="3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Epic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4AA867">
            <w:pPr>
              <w:pStyle w:val="9"/>
              <w:spacing w:before="22"/>
              <w:ind w:left="37" w:right="1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User</w:t>
            </w:r>
            <w:r>
              <w:rPr>
                <w:b/>
                <w:spacing w:val="-1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No.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80CE95D">
            <w:pPr>
              <w:pStyle w:val="9"/>
              <w:spacing w:before="123"/>
              <w:ind w:left="35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497" w:type="dxa"/>
            <w:tcBorders>
              <w:left w:val="double" w:color="000000" w:sz="4" w:space="0"/>
              <w:right w:val="double" w:color="000000" w:sz="4" w:space="0"/>
            </w:tcBorders>
          </w:tcPr>
          <w:p w14:paraId="514FAE9D">
            <w:pPr>
              <w:pStyle w:val="9"/>
              <w:spacing w:before="123"/>
              <w:ind w:left="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Points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516F4A0">
            <w:pPr>
              <w:pStyle w:val="9"/>
              <w:spacing w:before="123"/>
              <w:ind w:left="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25CCF9">
            <w:pPr>
              <w:pStyle w:val="9"/>
              <w:spacing w:before="123"/>
              <w:ind w:left="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Assigned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To</w:t>
            </w:r>
          </w:p>
        </w:tc>
      </w:tr>
      <w:tr w14:paraId="152CA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5497E1D">
            <w:pPr>
              <w:pStyle w:val="9"/>
              <w:spacing w:before="23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E6F9A3D">
            <w:pPr>
              <w:pStyle w:val="9"/>
              <w:spacing w:before="124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A057962">
            <w:pPr>
              <w:pStyle w:val="9"/>
              <w:spacing w:before="124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EBF09ED">
            <w:pPr>
              <w:pStyle w:val="9"/>
              <w:spacing w:before="124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email</w:t>
            </w:r>
          </w:p>
        </w:tc>
        <w:tc>
          <w:tcPr>
            <w:tcW w:w="497" w:type="dxa"/>
            <w:tcBorders>
              <w:left w:val="double" w:color="000000" w:sz="4" w:space="0"/>
              <w:bottom w:val="thickThinMediumGap" w:color="000000" w:sz="2" w:space="0"/>
              <w:right w:val="double" w:color="000000" w:sz="4" w:space="0"/>
            </w:tcBorders>
          </w:tcPr>
          <w:p w14:paraId="06F445C5">
            <w:pPr>
              <w:pStyle w:val="9"/>
              <w:spacing w:before="124"/>
              <w:ind w:left="11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13C9C5">
            <w:pPr>
              <w:pStyle w:val="9"/>
              <w:spacing w:before="124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76F4323">
            <w:pPr>
              <w:pStyle w:val="9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4217B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FF27E91">
            <w:pPr>
              <w:pStyle w:val="9"/>
              <w:spacing w:before="17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616FADC">
            <w:pPr>
              <w:pStyle w:val="9"/>
              <w:spacing w:before="115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Upload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CSV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F78D931">
            <w:pPr>
              <w:pStyle w:val="9"/>
              <w:spacing w:before="115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2CC103E">
            <w:pPr>
              <w:pStyle w:val="9"/>
              <w:spacing w:before="115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upload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electricity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CSV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format</w:t>
            </w:r>
          </w:p>
        </w:tc>
        <w:tc>
          <w:tcPr>
            <w:tcW w:w="497" w:type="dxa"/>
            <w:tcBorders>
              <w:top w:val="thinThickMediumGap" w:color="000000" w:sz="2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F9B35C">
            <w:pPr>
              <w:pStyle w:val="9"/>
              <w:spacing w:before="93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3E36D81">
            <w:pPr>
              <w:pStyle w:val="9"/>
              <w:spacing w:before="115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E44F49E">
            <w:pPr>
              <w:pStyle w:val="9"/>
              <w:spacing w:line="237" w:lineRule="auto"/>
              <w:ind w:left="38" w:right="448"/>
              <w:rPr>
                <w:sz w:val="16"/>
              </w:rPr>
            </w:pPr>
            <w:r>
              <w:rPr>
                <w:color w:val="212121"/>
                <w:sz w:val="16"/>
              </w:rPr>
              <w:t>Koka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Sarath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Mahesh</w:t>
            </w:r>
          </w:p>
        </w:tc>
      </w:tr>
      <w:tr w14:paraId="36544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579607A">
            <w:pPr>
              <w:pStyle w:val="9"/>
              <w:spacing w:before="22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7BABC8F">
            <w:pPr>
              <w:pStyle w:val="9"/>
              <w:spacing w:before="120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86FAB0F">
            <w:pPr>
              <w:pStyle w:val="9"/>
              <w:spacing w:before="120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2D08416">
            <w:pPr>
              <w:pStyle w:val="9"/>
              <w:spacing w:before="120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developer,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 can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clean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 preprocess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uploaded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data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Python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C501AE9">
            <w:pPr>
              <w:pStyle w:val="9"/>
              <w:spacing w:before="75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1FC720F">
            <w:pPr>
              <w:pStyle w:val="9"/>
              <w:spacing w:before="120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B2541E3">
            <w:pPr>
              <w:pStyle w:val="9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5169F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4DBC380">
            <w:pPr>
              <w:pStyle w:val="9"/>
              <w:spacing w:before="22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211BA29">
            <w:pPr>
              <w:pStyle w:val="9"/>
              <w:spacing w:before="121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Database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Storage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7411755">
            <w:pPr>
              <w:pStyle w:val="9"/>
              <w:spacing w:before="121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746AB63">
            <w:pPr>
              <w:pStyle w:val="9"/>
              <w:spacing w:before="121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developer,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store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cleaned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into </w:t>
            </w:r>
            <w:r>
              <w:rPr>
                <w:spacing w:val="-4"/>
                <w:sz w:val="16"/>
              </w:rPr>
              <w:t>MySQL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7C9F1ED">
            <w:pPr>
              <w:pStyle w:val="9"/>
              <w:spacing w:before="51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F255F32">
            <w:pPr>
              <w:pStyle w:val="9"/>
              <w:spacing w:before="121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4C2CCED">
            <w:pPr>
              <w:pStyle w:val="9"/>
              <w:spacing w:before="1"/>
              <w:ind w:left="38" w:right="66"/>
              <w:rPr>
                <w:sz w:val="16"/>
              </w:rPr>
            </w:pPr>
            <w:r>
              <w:rPr>
                <w:color w:val="212121"/>
                <w:sz w:val="16"/>
              </w:rPr>
              <w:t>Kollipara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Venkata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Sai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Karthik</w:t>
            </w:r>
          </w:p>
        </w:tc>
      </w:tr>
      <w:tr w14:paraId="5B12D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9A81034">
            <w:pPr>
              <w:pStyle w:val="9"/>
              <w:spacing w:before="23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838EC1E">
            <w:pPr>
              <w:pStyle w:val="9"/>
              <w:spacing w:before="23"/>
              <w:ind w:left="35" w:right="563"/>
              <w:rPr>
                <w:sz w:val="16"/>
              </w:rPr>
            </w:pPr>
            <w:r>
              <w:rPr>
                <w:spacing w:val="-2"/>
                <w:sz w:val="16"/>
              </w:rPr>
              <w:t>Tableau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Dashboard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7139ECB">
            <w:pPr>
              <w:pStyle w:val="9"/>
              <w:spacing w:before="119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9E9C9D7">
            <w:pPr>
              <w:pStyle w:val="9"/>
              <w:spacing w:before="119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user,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 can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view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dashboards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 Tableau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thickThinMediumGap" w:color="000000" w:sz="2" w:space="0"/>
              <w:right w:val="double" w:color="000000" w:sz="4" w:space="0"/>
            </w:tcBorders>
          </w:tcPr>
          <w:p w14:paraId="571B0750">
            <w:pPr>
              <w:pStyle w:val="9"/>
              <w:spacing w:before="30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48EE5B0">
            <w:pPr>
              <w:pStyle w:val="9"/>
              <w:spacing w:before="119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F607045">
            <w:pPr>
              <w:pStyle w:val="9"/>
              <w:ind w:left="38" w:right="21"/>
              <w:rPr>
                <w:sz w:val="16"/>
              </w:rPr>
            </w:pPr>
            <w:r>
              <w:rPr>
                <w:color w:val="212121"/>
                <w:sz w:val="16"/>
              </w:rPr>
              <w:t>Nidamanuri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Sohith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Kumar</w:t>
            </w:r>
          </w:p>
        </w:tc>
      </w:tr>
      <w:tr w14:paraId="0ADC6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CD92A4F">
            <w:pPr>
              <w:pStyle w:val="9"/>
              <w:spacing w:before="18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0206184">
            <w:pPr>
              <w:pStyle w:val="9"/>
              <w:spacing w:before="114"/>
              <w:ind w:left="35"/>
              <w:rPr>
                <w:sz w:val="16"/>
              </w:rPr>
            </w:pPr>
            <w:r>
              <w:rPr>
                <w:sz w:val="16"/>
              </w:rPr>
              <w:t>Web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F077CE7">
            <w:pPr>
              <w:pStyle w:val="9"/>
              <w:spacing w:before="114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74993F3">
            <w:pPr>
              <w:pStyle w:val="9"/>
              <w:spacing w:before="114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dashboard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Flask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UI</w:t>
            </w:r>
          </w:p>
        </w:tc>
        <w:tc>
          <w:tcPr>
            <w:tcW w:w="497" w:type="dxa"/>
            <w:tcBorders>
              <w:top w:val="thinThickMediumGap" w:color="000000" w:sz="2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583F594">
            <w:pPr>
              <w:pStyle w:val="9"/>
              <w:spacing w:before="1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86C8B88">
            <w:pPr>
              <w:pStyle w:val="9"/>
              <w:spacing w:before="114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A0C90C">
            <w:pPr>
              <w:pStyle w:val="9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14EF8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D8B4549">
            <w:pPr>
              <w:pStyle w:val="9"/>
              <w:spacing w:before="24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DCC2FDC">
            <w:pPr>
              <w:pStyle w:val="9"/>
              <w:spacing w:before="120"/>
              <w:ind w:left="35"/>
              <w:rPr>
                <w:sz w:val="16"/>
              </w:rPr>
            </w:pPr>
            <w:r>
              <w:rPr>
                <w:sz w:val="16"/>
              </w:rPr>
              <w:t>Add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Filters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06A4CC">
            <w:pPr>
              <w:pStyle w:val="9"/>
              <w:spacing w:before="120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6822F3E">
            <w:pPr>
              <w:pStyle w:val="9"/>
              <w:spacing w:before="120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filter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region,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quarter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thinThickMediumGap" w:color="000000" w:sz="2" w:space="0"/>
              <w:right w:val="double" w:color="000000" w:sz="4" w:space="0"/>
            </w:tcBorders>
          </w:tcPr>
          <w:p w14:paraId="11E43914">
            <w:pPr>
              <w:pStyle w:val="9"/>
              <w:spacing w:before="168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F7496D5">
            <w:pPr>
              <w:pStyle w:val="9"/>
              <w:spacing w:before="120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58A257">
            <w:pPr>
              <w:pStyle w:val="9"/>
              <w:ind w:left="38" w:right="448"/>
              <w:rPr>
                <w:sz w:val="16"/>
              </w:rPr>
            </w:pPr>
            <w:r>
              <w:rPr>
                <w:color w:val="212121"/>
                <w:sz w:val="16"/>
              </w:rPr>
              <w:t>Koka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Sarath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Mahesh</w:t>
            </w:r>
          </w:p>
        </w:tc>
      </w:tr>
      <w:tr w14:paraId="1BB9D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00C4A54">
            <w:pPr>
              <w:pStyle w:val="9"/>
              <w:spacing w:before="19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02CD505">
            <w:pPr>
              <w:pStyle w:val="9"/>
              <w:spacing w:before="115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Story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14FCE02">
            <w:pPr>
              <w:pStyle w:val="9"/>
              <w:spacing w:before="115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8528FFB">
            <w:pPr>
              <w:pStyle w:val="9"/>
              <w:spacing w:before="115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Tableau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Story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electricity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usage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insights</w:t>
            </w:r>
          </w:p>
        </w:tc>
        <w:tc>
          <w:tcPr>
            <w:tcW w:w="497" w:type="dxa"/>
            <w:tcBorders>
              <w:top w:val="thickThinMediumGap" w:color="000000" w:sz="2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7D13ED0">
            <w:pPr>
              <w:pStyle w:val="9"/>
              <w:spacing w:before="60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F5B173B">
            <w:pPr>
              <w:pStyle w:val="9"/>
              <w:spacing w:before="115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42065CE">
            <w:pPr>
              <w:pStyle w:val="9"/>
              <w:spacing w:line="237" w:lineRule="auto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48654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616E19C">
            <w:pPr>
              <w:pStyle w:val="9"/>
              <w:spacing w:before="24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2F8C94E">
            <w:pPr>
              <w:pStyle w:val="9"/>
              <w:spacing w:before="123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Forecasting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0EDBCA">
            <w:pPr>
              <w:pStyle w:val="9"/>
              <w:spacing w:before="123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1F5103B">
            <w:pPr>
              <w:pStyle w:val="9"/>
              <w:spacing w:before="123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developer,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forecast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usage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using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Prophet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30E327C">
            <w:pPr>
              <w:pStyle w:val="9"/>
              <w:spacing w:before="147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3543890">
            <w:pPr>
              <w:pStyle w:val="9"/>
              <w:spacing w:before="123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3B9F408">
            <w:pPr>
              <w:pStyle w:val="9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43947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7B5C505">
            <w:pPr>
              <w:pStyle w:val="9"/>
              <w:spacing w:before="25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1AE18BB">
            <w:pPr>
              <w:pStyle w:val="9"/>
              <w:spacing w:before="123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Documentation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2A9EA73">
            <w:pPr>
              <w:pStyle w:val="9"/>
              <w:spacing w:before="123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25FF258">
            <w:pPr>
              <w:pStyle w:val="9"/>
              <w:spacing w:before="123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team,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prepare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final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documentation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A6F0348">
            <w:pPr>
              <w:pStyle w:val="9"/>
              <w:spacing w:before="126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735212C">
            <w:pPr>
              <w:pStyle w:val="9"/>
              <w:spacing w:before="123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AB80E82">
            <w:pPr>
              <w:pStyle w:val="9"/>
              <w:spacing w:before="1"/>
              <w:ind w:left="38" w:right="448"/>
              <w:rPr>
                <w:sz w:val="16"/>
              </w:rPr>
            </w:pPr>
            <w:r>
              <w:rPr>
                <w:color w:val="212121"/>
                <w:sz w:val="16"/>
              </w:rPr>
              <w:t>Koka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Sarath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Mahesh</w:t>
            </w:r>
          </w:p>
        </w:tc>
      </w:tr>
      <w:tr w14:paraId="05C88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7043F49">
            <w:pPr>
              <w:pStyle w:val="9"/>
              <w:spacing w:before="23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9B90A19">
            <w:pPr>
              <w:pStyle w:val="9"/>
              <w:spacing w:before="124"/>
              <w:ind w:left="35"/>
              <w:rPr>
                <w:sz w:val="16"/>
              </w:rPr>
            </w:pPr>
            <w:r>
              <w:rPr>
                <w:spacing w:val="-2"/>
                <w:sz w:val="16"/>
              </w:rPr>
              <w:t>Deployment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54E556C">
            <w:pPr>
              <w:pStyle w:val="9"/>
              <w:spacing w:before="124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A27A304">
            <w:pPr>
              <w:pStyle w:val="9"/>
              <w:spacing w:before="23"/>
              <w:ind w:left="35" w:right="94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deploy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Flask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publish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Tableau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dashboard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online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0636591">
            <w:pPr>
              <w:pStyle w:val="9"/>
              <w:spacing w:before="102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4DB1CA7">
            <w:pPr>
              <w:pStyle w:val="9"/>
              <w:spacing w:before="124"/>
              <w:ind w:left="32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78F0A8C">
            <w:pPr>
              <w:pStyle w:val="9"/>
              <w:ind w:left="38" w:right="9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Nimmagadda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Lakshman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Kumar</w:t>
            </w:r>
          </w:p>
        </w:tc>
      </w:tr>
      <w:tr w14:paraId="3D9EE0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584" w:type="dxa"/>
            <w:tcBorders>
              <w:top w:val="double" w:color="000000" w:sz="4" w:space="0"/>
              <w:left w:val="double" w:color="000000" w:sz="4" w:space="0"/>
              <w:bottom w:val="thinThickMediumGap" w:color="000000" w:sz="0" w:space="0"/>
              <w:right w:val="double" w:color="000000" w:sz="4" w:space="0"/>
            </w:tcBorders>
          </w:tcPr>
          <w:p w14:paraId="5380AEF5">
            <w:pPr>
              <w:pStyle w:val="9"/>
              <w:spacing w:before="22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CE4B1EB">
            <w:pPr>
              <w:pStyle w:val="9"/>
              <w:spacing w:before="121"/>
              <w:ind w:left="35"/>
              <w:rPr>
                <w:sz w:val="16"/>
              </w:rPr>
            </w:pPr>
            <w:r>
              <w:rPr>
                <w:sz w:val="16"/>
              </w:rPr>
              <w:t>Demo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Prep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E8F5B25">
            <w:pPr>
              <w:pStyle w:val="9"/>
              <w:spacing w:before="121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8238F8D">
            <w:pPr>
              <w:pStyle w:val="9"/>
              <w:spacing w:before="121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team,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prepare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live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demo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walkthrough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stakeholders</w:t>
            </w:r>
          </w:p>
        </w:tc>
        <w:tc>
          <w:tcPr>
            <w:tcW w:w="497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507D5F34">
            <w:pPr>
              <w:pStyle w:val="9"/>
              <w:spacing w:before="183"/>
              <w:ind w:left="11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DCCEFF">
            <w:pPr>
              <w:pStyle w:val="9"/>
              <w:spacing w:before="121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7D360CE">
            <w:pPr>
              <w:pStyle w:val="9"/>
              <w:spacing w:before="1"/>
              <w:ind w:left="38" w:right="66"/>
              <w:rPr>
                <w:sz w:val="16"/>
              </w:rPr>
            </w:pPr>
            <w:r>
              <w:rPr>
                <w:color w:val="212121"/>
                <w:sz w:val="16"/>
              </w:rPr>
              <w:t>Kollipara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Venkata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Sai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Karthik</w:t>
            </w:r>
          </w:p>
        </w:tc>
      </w:tr>
      <w:tr w14:paraId="7BA4E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584" w:type="dxa"/>
            <w:tcBorders>
              <w:top w:val="thickThinMediumGap" w:color="000000" w:sz="0" w:space="0"/>
              <w:left w:val="double" w:color="000000" w:sz="4" w:space="0"/>
              <w:right w:val="double" w:color="000000" w:sz="4" w:space="0"/>
            </w:tcBorders>
          </w:tcPr>
          <w:p w14:paraId="7485DF98">
            <w:pPr>
              <w:pStyle w:val="9"/>
              <w:spacing w:before="9" w:line="190" w:lineRule="atLeast"/>
              <w:ind w:left="33" w:right="84"/>
              <w:rPr>
                <w:sz w:val="16"/>
              </w:rPr>
            </w:pPr>
            <w:r>
              <w:rPr>
                <w:spacing w:val="-4"/>
                <w:sz w:val="16"/>
              </w:rPr>
              <w:t>Sprint-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0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4E1C182">
            <w:pPr>
              <w:pStyle w:val="9"/>
              <w:spacing w:before="111"/>
              <w:ind w:left="35"/>
              <w:rPr>
                <w:sz w:val="16"/>
              </w:rPr>
            </w:pPr>
            <w:r>
              <w:rPr>
                <w:sz w:val="16"/>
              </w:rPr>
              <w:t>Bug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Fixing</w:t>
            </w:r>
          </w:p>
        </w:tc>
        <w:tc>
          <w:tcPr>
            <w:tcW w:w="964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6C544A23">
            <w:pPr>
              <w:pStyle w:val="9"/>
              <w:spacing w:before="111"/>
              <w:ind w:left="37"/>
              <w:rPr>
                <w:sz w:val="16"/>
              </w:rPr>
            </w:pPr>
            <w:r>
              <w:rPr>
                <w:spacing w:val="-6"/>
                <w:sz w:val="16"/>
              </w:rPr>
              <w:t>USN-</w:t>
            </w:r>
            <w:r>
              <w:rPr>
                <w:spacing w:val="-5"/>
                <w:sz w:val="16"/>
              </w:rPr>
              <w:t>13</w:t>
            </w:r>
          </w:p>
        </w:tc>
        <w:tc>
          <w:tcPr>
            <w:tcW w:w="4971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425AFB58">
            <w:pPr>
              <w:pStyle w:val="9"/>
              <w:spacing w:before="111"/>
              <w:ind w:left="35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developer,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fix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UI/visual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bugs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feedback</w:t>
            </w:r>
          </w:p>
        </w:tc>
        <w:tc>
          <w:tcPr>
            <w:tcW w:w="497" w:type="dxa"/>
            <w:tcBorders>
              <w:left w:val="double" w:color="000000" w:sz="4" w:space="0"/>
              <w:right w:val="double" w:color="000000" w:sz="4" w:space="0"/>
            </w:tcBorders>
          </w:tcPr>
          <w:p w14:paraId="7919EF26">
            <w:pPr>
              <w:pStyle w:val="9"/>
              <w:spacing w:before="111"/>
              <w:ind w:left="10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CF243A1">
            <w:pPr>
              <w:pStyle w:val="9"/>
              <w:spacing w:before="111"/>
              <w:ind w:left="32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32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F5729E4">
            <w:pPr>
              <w:pStyle w:val="9"/>
              <w:ind w:left="38" w:right="21"/>
              <w:rPr>
                <w:sz w:val="16"/>
              </w:rPr>
            </w:pPr>
            <w:r>
              <w:rPr>
                <w:color w:val="212121"/>
                <w:sz w:val="16"/>
              </w:rPr>
              <w:t>Nidamanuri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Sohith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Kumar</w:t>
            </w:r>
          </w:p>
        </w:tc>
      </w:tr>
    </w:tbl>
    <w:p w14:paraId="613BCD9A">
      <w:pPr>
        <w:pStyle w:val="9"/>
        <w:spacing w:after="0"/>
        <w:rPr>
          <w:sz w:val="16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1ACD1781">
      <w:pPr>
        <w:pStyle w:val="2"/>
        <w:numPr>
          <w:ilvl w:val="0"/>
          <w:numId w:val="1"/>
        </w:numPr>
        <w:tabs>
          <w:tab w:val="left" w:pos="1144"/>
        </w:tabs>
        <w:spacing w:before="60" w:after="0" w:line="240" w:lineRule="auto"/>
        <w:ind w:left="1144" w:right="0" w:hanging="554"/>
        <w:jc w:val="left"/>
        <w:rPr>
          <w:b w:val="0"/>
        </w:rPr>
      </w:pPr>
      <w:bookmarkStart w:id="6" w:name="6.FUNCTIONAL AND PERFORMANCE TESTING"/>
      <w:bookmarkEnd w:id="6"/>
      <w:r>
        <w:rPr>
          <w:spacing w:val="-2"/>
        </w:rPr>
        <w:t>FUNCTIONAL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2D37A20A">
      <w:pPr>
        <w:pStyle w:val="8"/>
        <w:numPr>
          <w:ilvl w:val="1"/>
          <w:numId w:val="1"/>
        </w:numPr>
        <w:tabs>
          <w:tab w:val="left" w:pos="1992"/>
        </w:tabs>
        <w:spacing w:before="179" w:after="0" w:line="240" w:lineRule="auto"/>
        <w:ind w:left="1992" w:right="0" w:hanging="322"/>
        <w:jc w:val="left"/>
        <w:rPr>
          <w:b/>
          <w:sz w:val="22"/>
        </w:rPr>
      </w:pPr>
      <w:r>
        <w:rPr>
          <w:b/>
          <w:spacing w:val="-4"/>
          <w:sz w:val="22"/>
        </w:rPr>
        <w:t>Performance</w:t>
      </w:r>
      <w:r>
        <w:rPr>
          <w:b/>
          <w:spacing w:val="-2"/>
          <w:sz w:val="22"/>
        </w:rPr>
        <w:t xml:space="preserve"> Testing</w:t>
      </w:r>
    </w:p>
    <w:p w14:paraId="36D7FAA8">
      <w:pPr>
        <w:spacing w:before="1" w:after="0" w:line="240" w:lineRule="auto"/>
        <w:rPr>
          <w:b/>
          <w:sz w:val="16"/>
        </w:r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3B943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679" w:type="dxa"/>
          </w:tcPr>
          <w:p w14:paraId="018A6EB1">
            <w:pPr>
              <w:pStyle w:val="9"/>
              <w:spacing w:before="4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S.No</w:t>
            </w:r>
          </w:p>
          <w:p w14:paraId="1F6077A8">
            <w:pPr>
              <w:pStyle w:val="9"/>
              <w:spacing w:before="17"/>
              <w:ind w:left="11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.</w:t>
            </w:r>
          </w:p>
        </w:tc>
        <w:tc>
          <w:tcPr>
            <w:tcW w:w="1404" w:type="dxa"/>
          </w:tcPr>
          <w:p w14:paraId="1C2E72F2">
            <w:pPr>
              <w:pStyle w:val="9"/>
              <w:spacing w:before="4"/>
              <w:ind w:left="11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Parameter</w:t>
            </w:r>
          </w:p>
        </w:tc>
        <w:tc>
          <w:tcPr>
            <w:tcW w:w="6935" w:type="dxa"/>
          </w:tcPr>
          <w:p w14:paraId="3AD5EA30">
            <w:pPr>
              <w:pStyle w:val="9"/>
              <w:spacing w:before="4"/>
              <w:ind w:left="11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Screenshot /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Values</w:t>
            </w:r>
          </w:p>
        </w:tc>
      </w:tr>
      <w:tr w14:paraId="08D7B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679" w:type="dxa"/>
          </w:tcPr>
          <w:p w14:paraId="5B916DE4">
            <w:pPr>
              <w:pStyle w:val="9"/>
              <w:spacing w:before="6"/>
              <w:ind w:right="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1.</w:t>
            </w:r>
          </w:p>
        </w:tc>
        <w:tc>
          <w:tcPr>
            <w:tcW w:w="1404" w:type="dxa"/>
          </w:tcPr>
          <w:p w14:paraId="402B9B67">
            <w:pPr>
              <w:pStyle w:val="9"/>
              <w:spacing w:before="1" w:line="256" w:lineRule="auto"/>
              <w:ind w:left="114" w:right="42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Data Rendered</w:t>
            </w:r>
          </w:p>
        </w:tc>
        <w:tc>
          <w:tcPr>
            <w:tcW w:w="6935" w:type="dxa"/>
          </w:tcPr>
          <w:p w14:paraId="6C7D59B5">
            <w:pPr>
              <w:pStyle w:val="9"/>
              <w:spacing w:before="1" w:line="259" w:lineRule="auto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Dataset contains information about houses, including their price, area, number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bedrooms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bathrooms,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features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like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parking,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furnishing status,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amenities,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which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can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used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real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estate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analysis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Tableau</w:t>
            </w:r>
          </w:p>
        </w:tc>
      </w:tr>
      <w:tr w14:paraId="4D622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679" w:type="dxa"/>
          </w:tcPr>
          <w:p w14:paraId="619D2935">
            <w:pPr>
              <w:pStyle w:val="9"/>
              <w:spacing w:before="5"/>
              <w:ind w:left="116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2.</w:t>
            </w:r>
          </w:p>
        </w:tc>
        <w:tc>
          <w:tcPr>
            <w:tcW w:w="1404" w:type="dxa"/>
          </w:tcPr>
          <w:p w14:paraId="05990033">
            <w:pPr>
              <w:pStyle w:val="9"/>
              <w:spacing w:line="259" w:lineRule="auto"/>
              <w:ind w:left="114" w:right="15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 xml:space="preserve">Data Preprocessin </w:t>
            </w:r>
            <w:r>
              <w:rPr>
                <w:rFonts w:ascii="Calibri"/>
                <w:spacing w:val="-10"/>
                <w:sz w:val="22"/>
              </w:rPr>
              <w:t>g</w:t>
            </w:r>
          </w:p>
        </w:tc>
        <w:tc>
          <w:tcPr>
            <w:tcW w:w="6935" w:type="dxa"/>
          </w:tcPr>
          <w:p w14:paraId="3B8B4102">
            <w:pPr>
              <w:pStyle w:val="9"/>
              <w:spacing w:before="22" w:line="254" w:lineRule="auto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Null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values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handled,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filtered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required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years.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was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done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using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Python (Pandas) and stored in MySQL before importing into Tableau.</w:t>
            </w:r>
          </w:p>
        </w:tc>
      </w:tr>
      <w:tr w14:paraId="159CB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56" w:hRule="atLeast"/>
        </w:trPr>
        <w:tc>
          <w:tcPr>
            <w:tcW w:w="679" w:type="dxa"/>
          </w:tcPr>
          <w:p w14:paraId="288CC83D">
            <w:pPr>
              <w:pStyle w:val="9"/>
              <w:spacing w:before="6"/>
              <w:ind w:left="116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3.</w:t>
            </w:r>
          </w:p>
        </w:tc>
        <w:tc>
          <w:tcPr>
            <w:tcW w:w="1404" w:type="dxa"/>
          </w:tcPr>
          <w:p w14:paraId="164411A4">
            <w:pPr>
              <w:pStyle w:val="9"/>
              <w:spacing w:before="1" w:line="256" w:lineRule="auto"/>
              <w:ind w:left="114" w:right="18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Utilizationof Filters</w:t>
            </w:r>
          </w:p>
        </w:tc>
        <w:tc>
          <w:tcPr>
            <w:tcW w:w="6935" w:type="dxa"/>
          </w:tcPr>
          <w:p w14:paraId="25504C15">
            <w:pPr>
              <w:pStyle w:val="9"/>
              <w:spacing w:before="6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Filters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applied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 dashboard:</w:t>
            </w:r>
          </w:p>
          <w:p w14:paraId="3C3D34FB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75" w:after="0" w:line="240" w:lineRule="auto"/>
              <w:ind w:left="836" w:right="0" w:hanging="360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Region</w:t>
            </w:r>
          </w:p>
          <w:p w14:paraId="0E11F6F6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0" w:after="0" w:line="240" w:lineRule="auto"/>
              <w:ind w:left="836" w:right="0" w:hanging="360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State</w:t>
            </w:r>
          </w:p>
          <w:p w14:paraId="580327E3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3" w:after="0" w:line="240" w:lineRule="auto"/>
              <w:ind w:left="836" w:right="0" w:hanging="360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Year</w:t>
            </w:r>
          </w:p>
          <w:p w14:paraId="08D62FCE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0" w:after="0" w:line="240" w:lineRule="auto"/>
              <w:ind w:left="836" w:right="0" w:hanging="360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Quarter</w:t>
            </w:r>
          </w:p>
          <w:p w14:paraId="2ADA3321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Lockdown</w:t>
            </w:r>
            <w:r>
              <w:rPr>
                <w:rFonts w:ascii="Calibri" w:hAnsi="Calibri"/>
                <w:b/>
                <w:spacing w:val="4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2"/>
              </w:rPr>
              <w:t>(Yes/No)</w:t>
            </w:r>
          </w:p>
          <w:p w14:paraId="5AE9F1BD">
            <w:pPr>
              <w:pStyle w:val="9"/>
              <w:spacing w:before="21"/>
              <w:ind w:left="836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Used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across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all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dashboards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to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enhance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interactivity.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|</w:t>
            </w:r>
          </w:p>
          <w:p w14:paraId="35997C26">
            <w:pPr>
              <w:pStyle w:val="9"/>
              <w:spacing w:before="22"/>
              <w:ind w:left="83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4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Calculated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Fields</w:t>
            </w:r>
            <w:r>
              <w:rPr>
                <w:rFonts w:ascii="Calibri"/>
                <w:b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Used</w:t>
            </w:r>
            <w:r>
              <w:rPr>
                <w:rFonts w:asci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Created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fields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Tableau:</w:t>
            </w:r>
          </w:p>
          <w:p w14:paraId="6DBC80F8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Year(Date)</w:t>
            </w:r>
          </w:p>
          <w:p w14:paraId="2EA65108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Month(Date)</w:t>
            </w:r>
          </w:p>
          <w:p w14:paraId="08EABA51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3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Quarter(Date)</w:t>
            </w:r>
          </w:p>
          <w:p w14:paraId="65DC8F9A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0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Lockdown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Label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for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categorizing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data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before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and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after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lockdown.</w:t>
            </w:r>
          </w:p>
          <w:p w14:paraId="68078F51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0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Top</w:t>
            </w:r>
            <w:r>
              <w:rPr>
                <w:rFonts w:ascii="Calibri" w:hAnsi="Calibri"/>
                <w:spacing w:val="-11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N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States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(for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usage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comparison).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10"/>
                <w:sz w:val="22"/>
              </w:rPr>
              <w:t>|</w:t>
            </w:r>
          </w:p>
          <w:p w14:paraId="0C41B72E">
            <w:pPr>
              <w:pStyle w:val="9"/>
              <w:spacing w:before="22" w:line="259" w:lineRule="auto"/>
              <w:ind w:left="83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Dashboard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Design</w:t>
            </w:r>
            <w:r>
              <w:rPr>
                <w:rFonts w:ascii="Calibri"/>
                <w:b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Number</w:t>
            </w:r>
            <w:r>
              <w:rPr>
                <w:rFonts w:ascii="Calibri"/>
                <w:b/>
                <w:spacing w:val="-1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Visualizations: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3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Dashboards Each dashboard includes:</w:t>
            </w:r>
          </w:p>
          <w:p w14:paraId="7FE32971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57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Line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Chart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(Monthly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trends)</w:t>
            </w:r>
          </w:p>
          <w:p w14:paraId="08A8D88A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3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Bar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Chart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(State-wise</w:t>
            </w: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comparison)</w:t>
            </w:r>
          </w:p>
          <w:p w14:paraId="30F5EAE6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0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Map</w:t>
            </w:r>
            <w:r>
              <w:rPr>
                <w:rFonts w:ascii="Calibri" w:hAnsi="Calibri"/>
                <w:spacing w:val="-9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/</w:t>
            </w:r>
            <w:r>
              <w:rPr>
                <w:rFonts w:ascii="Calibri" w:hAnsi="Calibri"/>
                <w:spacing w:val="-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Tree</w:t>
            </w:r>
            <w:r>
              <w:rPr>
                <w:rFonts w:ascii="Calibri" w:hAnsi="Calibri"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Map</w:t>
            </w:r>
            <w:r>
              <w:rPr>
                <w:rFonts w:ascii="Calibri" w:hAnsi="Calibri"/>
                <w:spacing w:val="-8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(Region-wise</w:t>
            </w:r>
            <w:r>
              <w:rPr>
                <w:rFonts w:ascii="Calibri" w:hAnsi="Calibri"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consumption)</w:t>
            </w:r>
          </w:p>
          <w:p w14:paraId="2433396E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59" w:lineRule="auto"/>
              <w:ind w:left="-35" w:right="2582" w:firstLine="51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KPI</w:t>
            </w:r>
            <w:r>
              <w:rPr>
                <w:rFonts w:ascii="Calibri" w:hAnsi="Calibri"/>
                <w:spacing w:val="-12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indicators</w:t>
            </w:r>
            <w:r>
              <w:rPr>
                <w:rFonts w:ascii="Calibri" w:hAnsi="Calibri"/>
                <w:spacing w:val="-17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(Total</w:t>
            </w:r>
            <w:r>
              <w:rPr>
                <w:rFonts w:ascii="Calibri" w:hAnsi="Calibri"/>
                <w:spacing w:val="-15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and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Average</w:t>
            </w:r>
            <w:r>
              <w:rPr>
                <w:rFonts w:ascii="Calibri" w:hAnsi="Calibri"/>
                <w:spacing w:val="-14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 xml:space="preserve">Usage) </w:t>
            </w:r>
            <w:r>
              <w:rPr>
                <w:rFonts w:ascii="Calibri" w:hAnsi="Calibri"/>
                <w:spacing w:val="-4"/>
                <w:sz w:val="22"/>
              </w:rPr>
              <w:t>R</w:t>
            </w:r>
            <w:r>
              <w:rPr>
                <w:rFonts w:ascii="Segoe UI Emoji" w:hAnsi="Segoe UI Emoji"/>
                <w:color w:val="E6E6E6"/>
                <w:spacing w:val="-4"/>
                <w:sz w:val="22"/>
              </w:rPr>
              <w:t>•</w:t>
            </w:r>
            <w:r>
              <w:rPr>
                <w:rFonts w:ascii="Calibri" w:hAnsi="Calibri"/>
                <w:spacing w:val="-4"/>
                <w:sz w:val="22"/>
              </w:rPr>
              <w:t>ef</w:t>
            </w:r>
            <w:r>
              <w:rPr>
                <w:rFonts w:ascii="Segoe UI Emoji" w:hAnsi="Segoe UI Emoji"/>
                <w:color w:val="3E2A30"/>
                <w:spacing w:val="-4"/>
                <w:sz w:val="22"/>
              </w:rPr>
              <w:t>ˆ</w:t>
            </w:r>
            <w:r>
              <w:rPr>
                <w:rFonts w:ascii="Calibri" w:hAnsi="Calibri"/>
                <w:spacing w:val="-4"/>
                <w:sz w:val="22"/>
              </w:rPr>
              <w:t>er</w:t>
            </w:r>
            <w:r>
              <w:rPr>
                <w:rFonts w:ascii="Segoe UI Emoji" w:hAnsi="Segoe UI Emoji"/>
                <w:color w:val="3E2A30"/>
                <w:spacing w:val="-4"/>
                <w:sz w:val="22"/>
              </w:rPr>
              <w:t>ú</w:t>
            </w:r>
            <w:r>
              <w:rPr>
                <w:rFonts w:ascii="Calibri" w:hAnsi="Calibri"/>
                <w:spacing w:val="-4"/>
                <w:sz w:val="22"/>
              </w:rPr>
              <w:t>:</w:t>
            </w:r>
            <w:r>
              <w:rPr>
                <w:rFonts w:ascii="Calibri" w:hAnsi="Calibri"/>
                <w:spacing w:val="-21"/>
                <w:sz w:val="22"/>
              </w:rPr>
              <w:t xml:space="preserve"> </w:t>
            </w:r>
            <w:r>
              <w:rPr>
                <w:rFonts w:ascii="Calibri" w:hAnsi="Calibri"/>
                <w:i/>
                <w:spacing w:val="-4"/>
                <w:sz w:val="22"/>
              </w:rPr>
              <w:t>Sc</w:t>
            </w:r>
            <w:r>
              <w:rPr>
                <w:rFonts w:ascii="Segoe UI Emoji" w:hAnsi="Segoe UI Emoji"/>
                <w:color w:val="3E2A30"/>
                <w:spacing w:val="-4"/>
                <w:sz w:val="22"/>
              </w:rPr>
              <w:t>`</w:t>
            </w:r>
            <w:r>
              <w:rPr>
                <w:rFonts w:ascii="Calibri" w:hAnsi="Calibri"/>
                <w:i/>
                <w:spacing w:val="-4"/>
                <w:sz w:val="22"/>
              </w:rPr>
              <w:t>re</w:t>
            </w:r>
            <w:r>
              <w:rPr>
                <w:rFonts w:ascii="Segoe UI Emoji" w:hAnsi="Segoe UI Emoji"/>
                <w:color w:val="3E2A30"/>
                <w:spacing w:val="-4"/>
                <w:sz w:val="22"/>
              </w:rPr>
              <w:t>ú</w:t>
            </w:r>
            <w:r>
              <w:rPr>
                <w:rFonts w:ascii="Calibri" w:hAnsi="Calibri"/>
                <w:i/>
                <w:spacing w:val="-4"/>
                <w:sz w:val="22"/>
              </w:rPr>
              <w:t>enshotsof</w:t>
            </w:r>
            <w:r>
              <w:rPr>
                <w:rFonts w:ascii="Calibri" w:hAnsi="Calibri"/>
                <w:i/>
                <w:spacing w:val="-24"/>
                <w:sz w:val="22"/>
              </w:rPr>
              <w:t xml:space="preserve"> </w:t>
            </w:r>
            <w:r>
              <w:rPr>
                <w:rFonts w:ascii="Calibri" w:hAnsi="Calibri"/>
                <w:i/>
                <w:spacing w:val="-4"/>
                <w:sz w:val="22"/>
              </w:rPr>
              <w:t>Dashboard.pdf</w:t>
            </w:r>
            <w:r>
              <w:rPr>
                <w:rFonts w:ascii="Calibri" w:hAnsi="Calibri"/>
                <w:i/>
                <w:spacing w:val="-14"/>
                <w:sz w:val="22"/>
              </w:rPr>
              <w:t xml:space="preserve"> </w:t>
            </w:r>
            <w:r>
              <w:rPr>
                <w:rFonts w:ascii="Calibri" w:hAnsi="Calibri"/>
                <w:spacing w:val="-4"/>
                <w:sz w:val="22"/>
              </w:rPr>
              <w:t>|</w:t>
            </w:r>
          </w:p>
          <w:p w14:paraId="6B1F7D4E">
            <w:pPr>
              <w:pStyle w:val="9"/>
              <w:spacing w:before="5" w:line="259" w:lineRule="auto"/>
              <w:ind w:left="836" w:right="38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6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Story</w:t>
            </w:r>
            <w:r>
              <w:rPr>
                <w:rFonts w:ascii="Calibri"/>
                <w:b/>
                <w:spacing w:val="-1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Design</w:t>
            </w:r>
            <w:r>
              <w:rPr>
                <w:rFonts w:asci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|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Number</w:t>
            </w:r>
            <w:r>
              <w:rPr>
                <w:rFonts w:ascii="Calibri"/>
                <w:b/>
                <w:spacing w:val="-11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0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Slides/Graphs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in</w:t>
            </w:r>
            <w:r>
              <w:rPr>
                <w:rFonts w:ascii="Calibri"/>
                <w:b/>
                <w:spacing w:val="-1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Story:</w:t>
            </w:r>
            <w:r>
              <w:rPr>
                <w:rFonts w:ascii="Calibri"/>
                <w:b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15 </w:t>
            </w:r>
            <w:r>
              <w:rPr>
                <w:rFonts w:ascii="Calibri"/>
                <w:spacing w:val="-2"/>
                <w:sz w:val="22"/>
              </w:rPr>
              <w:t>Covers:</w:t>
            </w:r>
          </w:p>
          <w:p w14:paraId="3B9603B2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54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Intro</w:t>
            </w:r>
            <w:r>
              <w:rPr>
                <w:rFonts w:ascii="Calibri" w:hAnsi="Calibri"/>
                <w:spacing w:val="-1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&amp;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Problem</w:t>
            </w:r>
          </w:p>
          <w:p w14:paraId="66FBAB85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4"/>
                <w:sz w:val="22"/>
              </w:rPr>
              <w:t>State-wise</w:t>
            </w:r>
            <w:r>
              <w:rPr>
                <w:rFonts w:ascii="Calibri" w:hAnsi="Calibri"/>
                <w:spacing w:val="6"/>
                <w:sz w:val="22"/>
              </w:rPr>
              <w:t xml:space="preserve"> </w:t>
            </w:r>
            <w:r>
              <w:rPr>
                <w:rFonts w:ascii="Calibri" w:hAnsi="Calibri"/>
                <w:spacing w:val="-4"/>
                <w:sz w:val="22"/>
              </w:rPr>
              <w:t>Usage</w:t>
            </w:r>
          </w:p>
          <w:p w14:paraId="21FFC2C4">
            <w:pPr>
              <w:pStyle w:val="9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40" w:lineRule="auto"/>
              <w:ind w:left="836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Lockdown</w:t>
            </w:r>
            <w:r>
              <w:rPr>
                <w:rFonts w:ascii="Calibri" w:hAnsi="Calibri"/>
                <w:spacing w:val="-10"/>
                <w:sz w:val="22"/>
              </w:rPr>
              <w:t xml:space="preserve"> </w:t>
            </w:r>
            <w:r>
              <w:rPr>
                <w:rFonts w:ascii="Calibri" w:hAnsi="Calibri"/>
                <w:spacing w:val="-2"/>
                <w:sz w:val="22"/>
              </w:rPr>
              <w:t>Comparison</w:t>
            </w:r>
          </w:p>
        </w:tc>
      </w:tr>
    </w:tbl>
    <w:p w14:paraId="0BBE3DEC">
      <w:pPr>
        <w:pStyle w:val="9"/>
        <w:spacing w:after="0" w:line="240" w:lineRule="auto"/>
        <w:jc w:val="left"/>
        <w:rPr>
          <w:rFonts w:ascii="Calibri" w:hAnsi="Calibri"/>
          <w:sz w:val="22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0377A70C">
      <w:pPr>
        <w:pStyle w:val="8"/>
        <w:numPr>
          <w:ilvl w:val="2"/>
          <w:numId w:val="1"/>
        </w:numPr>
        <w:tabs>
          <w:tab w:val="left" w:pos="3515"/>
        </w:tabs>
        <w:spacing w:before="76" w:after="0" w:line="240" w:lineRule="auto"/>
        <w:ind w:left="351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Regional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Patterns</w:t>
      </w:r>
    </w:p>
    <w:p w14:paraId="0510F718">
      <w:pPr>
        <w:pStyle w:val="8"/>
        <w:numPr>
          <w:ilvl w:val="2"/>
          <w:numId w:val="1"/>
        </w:numPr>
        <w:tabs>
          <w:tab w:val="left" w:pos="3515"/>
        </w:tabs>
        <w:spacing w:before="175" w:after="0" w:line="240" w:lineRule="auto"/>
        <w:ind w:left="351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Seasonal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Trends</w:t>
      </w:r>
    </w:p>
    <w:p w14:paraId="5348650C">
      <w:pPr>
        <w:pStyle w:val="8"/>
        <w:numPr>
          <w:ilvl w:val="2"/>
          <w:numId w:val="1"/>
        </w:numPr>
        <w:tabs>
          <w:tab w:val="left" w:pos="3515"/>
        </w:tabs>
        <w:spacing w:before="181" w:after="0" w:line="240" w:lineRule="auto"/>
        <w:ind w:left="3515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Insights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+ Conclusion</w:t>
      </w:r>
    </w:p>
    <w:p w14:paraId="70DD1BF0">
      <w:pPr>
        <w:pStyle w:val="5"/>
      </w:pPr>
    </w:p>
    <w:p w14:paraId="528F97DC">
      <w:pPr>
        <w:pStyle w:val="5"/>
        <w:spacing w:before="26"/>
      </w:pPr>
    </w:p>
    <w:p w14:paraId="4CA7F336">
      <w:pPr>
        <w:pStyle w:val="5"/>
        <w:spacing w:after="0"/>
        <w:sectPr>
          <w:pgSz w:w="11910" w:h="16840"/>
          <w:pgMar w:top="1340" w:right="566" w:bottom="280" w:left="850" w:header="720" w:footer="720" w:gutter="0"/>
          <w:cols w:space="720" w:num="1"/>
        </w:sectPr>
      </w:pPr>
    </w:p>
    <w:p w14:paraId="6E53C46A">
      <w:pPr>
        <w:tabs>
          <w:tab w:val="left" w:pos="1389"/>
        </w:tabs>
        <w:spacing w:before="57" w:line="256" w:lineRule="auto"/>
        <w:ind w:left="1391" w:right="0" w:hanging="68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916305</wp:posOffset>
                </wp:positionH>
                <wp:positionV relativeFrom="page">
                  <wp:posOffset>887730</wp:posOffset>
                </wp:positionV>
                <wp:extent cx="5848985" cy="949134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985" cy="9491345"/>
                          <a:chOff x="0" y="0"/>
                          <a:chExt cx="5848985" cy="94913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48985" cy="949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985" h="9491345">
                                <a:moveTo>
                                  <a:pt x="5848985" y="1088390"/>
                                </a:moveTo>
                                <a:lnTo>
                                  <a:pt x="5733415" y="1088390"/>
                                </a:lnTo>
                                <a:lnTo>
                                  <a:pt x="5733415" y="6985"/>
                                </a:lnTo>
                                <a:lnTo>
                                  <a:pt x="5732780" y="6985"/>
                                </a:lnTo>
                                <a:lnTo>
                                  <a:pt x="5732780" y="0"/>
                                </a:lnTo>
                                <a:lnTo>
                                  <a:pt x="1322705" y="0"/>
                                </a:lnTo>
                                <a:lnTo>
                                  <a:pt x="1322705" y="7620"/>
                                </a:lnTo>
                                <a:lnTo>
                                  <a:pt x="1322705" y="1088390"/>
                                </a:lnTo>
                                <a:lnTo>
                                  <a:pt x="1322705" y="1096010"/>
                                </a:lnTo>
                                <a:lnTo>
                                  <a:pt x="1322705" y="4074795"/>
                                </a:lnTo>
                                <a:lnTo>
                                  <a:pt x="1322705" y="4088777"/>
                                </a:lnTo>
                                <a:lnTo>
                                  <a:pt x="1322705" y="9483407"/>
                                </a:lnTo>
                                <a:lnTo>
                                  <a:pt x="438785" y="9483407"/>
                                </a:lnTo>
                                <a:lnTo>
                                  <a:pt x="438785" y="4088777"/>
                                </a:lnTo>
                                <a:lnTo>
                                  <a:pt x="1322705" y="4088777"/>
                                </a:lnTo>
                                <a:lnTo>
                                  <a:pt x="1322705" y="4074795"/>
                                </a:lnTo>
                                <a:lnTo>
                                  <a:pt x="438785" y="4074795"/>
                                </a:lnTo>
                                <a:lnTo>
                                  <a:pt x="438785" y="1096010"/>
                                </a:lnTo>
                                <a:lnTo>
                                  <a:pt x="1322705" y="1096010"/>
                                </a:lnTo>
                                <a:lnTo>
                                  <a:pt x="1322705" y="1088390"/>
                                </a:lnTo>
                                <a:lnTo>
                                  <a:pt x="438785" y="1088390"/>
                                </a:lnTo>
                                <a:lnTo>
                                  <a:pt x="438785" y="7620"/>
                                </a:lnTo>
                                <a:lnTo>
                                  <a:pt x="1322705" y="7620"/>
                                </a:lnTo>
                                <a:lnTo>
                                  <a:pt x="1322705" y="0"/>
                                </a:lnTo>
                                <a:lnTo>
                                  <a:pt x="431165" y="0"/>
                                </a:lnTo>
                                <a:lnTo>
                                  <a:pt x="431165" y="7620"/>
                                </a:lnTo>
                                <a:lnTo>
                                  <a:pt x="431165" y="1088390"/>
                                </a:lnTo>
                                <a:lnTo>
                                  <a:pt x="431165" y="1096010"/>
                                </a:lnTo>
                                <a:lnTo>
                                  <a:pt x="431165" y="4074795"/>
                                </a:lnTo>
                                <a:lnTo>
                                  <a:pt x="431165" y="4088777"/>
                                </a:lnTo>
                                <a:lnTo>
                                  <a:pt x="431165" y="9483407"/>
                                </a:lnTo>
                                <a:lnTo>
                                  <a:pt x="7620" y="9483407"/>
                                </a:lnTo>
                                <a:lnTo>
                                  <a:pt x="7620" y="4088777"/>
                                </a:lnTo>
                                <a:lnTo>
                                  <a:pt x="431165" y="4088777"/>
                                </a:lnTo>
                                <a:lnTo>
                                  <a:pt x="431165" y="4074795"/>
                                </a:lnTo>
                                <a:lnTo>
                                  <a:pt x="7620" y="4074795"/>
                                </a:lnTo>
                                <a:lnTo>
                                  <a:pt x="7620" y="1096010"/>
                                </a:lnTo>
                                <a:lnTo>
                                  <a:pt x="431165" y="1096010"/>
                                </a:lnTo>
                                <a:lnTo>
                                  <a:pt x="431165" y="1088390"/>
                                </a:lnTo>
                                <a:lnTo>
                                  <a:pt x="7620" y="1088390"/>
                                </a:lnTo>
                                <a:lnTo>
                                  <a:pt x="7620" y="7620"/>
                                </a:lnTo>
                                <a:lnTo>
                                  <a:pt x="431165" y="7620"/>
                                </a:lnTo>
                                <a:lnTo>
                                  <a:pt x="431165" y="0"/>
                                </a:lnTo>
                                <a:lnTo>
                                  <a:pt x="635" y="0"/>
                                </a:lnTo>
                                <a:lnTo>
                                  <a:pt x="635" y="6985"/>
                                </a:lnTo>
                                <a:lnTo>
                                  <a:pt x="0" y="6985"/>
                                </a:lnTo>
                                <a:lnTo>
                                  <a:pt x="0" y="4075430"/>
                                </a:lnTo>
                                <a:lnTo>
                                  <a:pt x="635" y="4075430"/>
                                </a:lnTo>
                                <a:lnTo>
                                  <a:pt x="635" y="4081145"/>
                                </a:lnTo>
                                <a:lnTo>
                                  <a:pt x="635" y="4082427"/>
                                </a:lnTo>
                                <a:lnTo>
                                  <a:pt x="635" y="4088130"/>
                                </a:lnTo>
                                <a:lnTo>
                                  <a:pt x="0" y="4088130"/>
                                </a:lnTo>
                                <a:lnTo>
                                  <a:pt x="0" y="9484042"/>
                                </a:lnTo>
                                <a:lnTo>
                                  <a:pt x="635" y="9484042"/>
                                </a:lnTo>
                                <a:lnTo>
                                  <a:pt x="635" y="9491027"/>
                                </a:lnTo>
                                <a:lnTo>
                                  <a:pt x="5733415" y="9491027"/>
                                </a:lnTo>
                                <a:lnTo>
                                  <a:pt x="5733415" y="9484042"/>
                                </a:lnTo>
                                <a:lnTo>
                                  <a:pt x="5734050" y="9484042"/>
                                </a:lnTo>
                                <a:lnTo>
                                  <a:pt x="5734050" y="4088130"/>
                                </a:lnTo>
                                <a:lnTo>
                                  <a:pt x="5733415" y="4088130"/>
                                </a:lnTo>
                                <a:lnTo>
                                  <a:pt x="5733415" y="4081145"/>
                                </a:lnTo>
                                <a:lnTo>
                                  <a:pt x="5732780" y="4081145"/>
                                </a:lnTo>
                                <a:lnTo>
                                  <a:pt x="5732780" y="4075430"/>
                                </a:lnTo>
                                <a:lnTo>
                                  <a:pt x="5733415" y="4075430"/>
                                </a:lnTo>
                                <a:lnTo>
                                  <a:pt x="5733415" y="1108710"/>
                                </a:lnTo>
                                <a:lnTo>
                                  <a:pt x="5848985" y="1108710"/>
                                </a:lnTo>
                                <a:lnTo>
                                  <a:pt x="5848985" y="1101090"/>
                                </a:lnTo>
                                <a:lnTo>
                                  <a:pt x="5726430" y="1101090"/>
                                </a:lnTo>
                                <a:lnTo>
                                  <a:pt x="5726430" y="1108075"/>
                                </a:lnTo>
                                <a:lnTo>
                                  <a:pt x="5726430" y="4088777"/>
                                </a:lnTo>
                                <a:lnTo>
                                  <a:pt x="5726430" y="9483407"/>
                                </a:lnTo>
                                <a:lnTo>
                                  <a:pt x="1330325" y="9483407"/>
                                </a:lnTo>
                                <a:lnTo>
                                  <a:pt x="1330325" y="4088777"/>
                                </a:lnTo>
                                <a:lnTo>
                                  <a:pt x="5726430" y="4088777"/>
                                </a:lnTo>
                                <a:lnTo>
                                  <a:pt x="5726430" y="1108075"/>
                                </a:lnTo>
                                <a:lnTo>
                                  <a:pt x="5725782" y="1108075"/>
                                </a:lnTo>
                                <a:lnTo>
                                  <a:pt x="5725782" y="4074795"/>
                                </a:lnTo>
                                <a:lnTo>
                                  <a:pt x="1330325" y="4074795"/>
                                </a:lnTo>
                                <a:lnTo>
                                  <a:pt x="1330325" y="7620"/>
                                </a:lnTo>
                                <a:lnTo>
                                  <a:pt x="5725782" y="7620"/>
                                </a:lnTo>
                                <a:lnTo>
                                  <a:pt x="5725782" y="1089025"/>
                                </a:lnTo>
                                <a:lnTo>
                                  <a:pt x="5726430" y="1089025"/>
                                </a:lnTo>
                                <a:lnTo>
                                  <a:pt x="5726430" y="1096010"/>
                                </a:lnTo>
                                <a:lnTo>
                                  <a:pt x="5848985" y="1096010"/>
                                </a:lnTo>
                                <a:lnTo>
                                  <a:pt x="5848985" y="1088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588" y="1569847"/>
                            <a:ext cx="4229100" cy="2353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6491" y="4242942"/>
                            <a:ext cx="4332732" cy="2065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780" y="6602094"/>
                            <a:ext cx="4168139" cy="2561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34109" y="1078230"/>
                            <a:ext cx="44202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0235" h="28575">
                                <a:moveTo>
                                  <a:pt x="4419600" y="28574"/>
                                </a:moveTo>
                                <a:lnTo>
                                  <a:pt x="0" y="9524"/>
                                </a:lnTo>
                                <a:lnTo>
                                  <a:pt x="50" y="0"/>
                                </a:lnTo>
                                <a:lnTo>
                                  <a:pt x="4419650" y="19049"/>
                                </a:lnTo>
                                <a:lnTo>
                                  <a:pt x="4419600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DB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15pt;margin-top:69.9pt;height:747.35pt;width:460.55pt;mso-position-horizontal-relative:page;mso-position-vertical-relative:page;z-index:-251657216;mso-width-relative:page;mso-height-relative:page;" coordsize="5848985,9491345" o:gfxdata="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Jvhv/wAga4/6+W/9BWutrkvhv/yB&#10;rj/r5b/0Fa62qluREKKKKksKKKKACiikyKAFopKWgAooooAKKKKACikozQAt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NPBP&#10;/Is2X/A//Q2rebpWD4J/5Fmy/wCB/wDobVvN0pS+IiPwi0UmaWmWFFFFABRRRQAUUUlAC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m2/49Yf+ua/yqaobb/j1h/65r/KpcigBaKTcPUUZHrQAtFJketGRQAtFIzKo&#10;yzAD1JoDAjIIIoAWimmRA20sMnnGaXI9aAFopMj1oyPWgBaKMikyKAFopNw9aTzEDbdw3dcZ5oAd&#10;RSZHrRuXOMjNAC0UZ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">
                <o:lock v:ext="edit" aspectratio="f"/>
                <v:shape id="Graphic 9" o:spid="_x0000_s1026" o:spt="100" style="position:absolute;left:0;top:0;height:9491345;width:5848985;" fillcolor="#000000" filled="t" stroked="f" coordsize="5848985,9491345" o:gfxdata="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IBwaugAAANoA&#10;AAAPAAAAAAAAAAEAIAAAACIAAABkcnMvZG93bnJldi54bWxQSwECFAAUAAAACACHTuJAMy8FnjsA&#10;AAA5AAAAEAAAAAAAAAABACAAAAAJAQAAZHJzL3NoYXBleG1sLnhtbFBLBQYAAAAABgAGAFsBAACz&#10;AwAAAAA=&#10;" path="m5848985,1088390l5733415,1088390,5733415,6985,5732780,6985,5732780,0,1322705,0,1322705,7620,1322705,1088390,1322705,1096010,1322705,4074795,1322705,4088777,1322705,9483407,438785,9483407,438785,4088777,1322705,4088777,1322705,4074795,438785,4074795,438785,1096010,1322705,1096010,1322705,1088390,438785,1088390,438785,7620,1322705,7620,1322705,0,431165,0,431165,7620,431165,1088390,431165,1096010,431165,4074795,431165,4088777,431165,9483407,7620,9483407,7620,4088777,431165,4088777,431165,4074795,7620,4074795,7620,1096010,431165,1096010,431165,1088390,7620,1088390,7620,7620,431165,7620,431165,0,635,0,635,6985,0,6985,0,4075430,635,4075430,635,4081145,635,4082427,635,4088130,0,4088130,0,9484042,635,9484042,635,9491027,5733415,9491027,5733415,9484042,5734050,9484042,5734050,4088130,5733415,4088130,5733415,4081145,5732780,4081145,5732780,4075430,5733415,4075430,5733415,1108710,5848985,1108710,5848985,1101090,5726430,1101090,5726430,1108075,5726430,4088777,5726430,9483407,1330325,9483407,1330325,4088777,5726430,4088777,5726430,1108075,5725782,1108075,5725782,4074795,1330325,4074795,1330325,7620,5725782,7620,5725782,1089025,5726430,1089025,5726430,1096010,5848985,1096010,5848985,10883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1402588;top:1569847;height:2353056;width:4229100;" filled="f" o:preferrelative="t" stroked="f" coordsize="21600,21600" o:gfxdata="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X+T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11" o:spid="_x0000_s1026" o:spt="75" type="#_x0000_t75" style="position:absolute;left:1396491;top:4242942;height:2065020;width:4332732;" filled="f" o:preferrelative="t" stroked="f" coordsize="21600,21600" o:gfxdata="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epS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2" o:spid="_x0000_s1026" o:spt="75" type="#_x0000_t75" style="position:absolute;left:1414780;top:6602094;height:2561844;width:4168139;" filled="f" o:preferrelative="t" stroked="f" coordsize="21600,21600" o:gfxdata="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cai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  <v:shape id="Graphic 13" o:spid="_x0000_s1026" o:spt="100" style="position:absolute;left:1334109;top:1078230;height:28575;width:4420235;" fillcolor="#487DBB" filled="t" stroked="f" coordsize="4420235,28575" o:gfxdata="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RN9BrgAAADbAAAA&#10;DwAAAAAAAAABACAAAAAiAAAAZHJzL2Rvd25yZXYueG1sUEsBAhQAFAAAAAgAh07iQDMvBZ47AAAA&#10;OQAAABAAAAAAAAAAAQAgAAAABwEAAGRycy9zaGFwZXhtbC54bWxQSwUGAAAAAAYABgBbAQAAsQMA&#10;AAAA&#10;" path="m4419600,28574l0,9524,50,0,4419650,19049,4419600,28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libri"/>
          <w:spacing w:val="-6"/>
          <w:sz w:val="22"/>
        </w:rPr>
        <w:t>5.</w:t>
      </w:r>
      <w:r>
        <w:rPr>
          <w:rFonts w:ascii="Calibri"/>
          <w:sz w:val="22"/>
        </w:rPr>
        <w:tab/>
      </w:r>
      <w:r>
        <w:rPr>
          <w:rFonts w:ascii="Calibri"/>
          <w:spacing w:val="-6"/>
          <w:sz w:val="22"/>
        </w:rPr>
        <w:t xml:space="preserve">Dashboard </w:t>
      </w:r>
      <w:r>
        <w:rPr>
          <w:rFonts w:ascii="Calibri"/>
          <w:spacing w:val="-2"/>
          <w:sz w:val="22"/>
        </w:rPr>
        <w:t>design</w:t>
      </w:r>
    </w:p>
    <w:p w14:paraId="1E8B01EF">
      <w:pPr>
        <w:spacing w:before="59" w:line="240" w:lineRule="auto"/>
        <w:rPr>
          <w:rFonts w:ascii="Calibri"/>
          <w:sz w:val="22"/>
        </w:rPr>
      </w:pPr>
      <w:r>
        <w:br w:type="column"/>
      </w:r>
    </w:p>
    <w:p w14:paraId="5817CDF3">
      <w:pPr>
        <w:spacing w:before="1"/>
        <w:ind w:left="419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No</w:t>
      </w:r>
      <w:r>
        <w:rPr>
          <w:rFonts w:ascii="Calibri"/>
          <w:spacing w:val="-15"/>
          <w:sz w:val="22"/>
        </w:rPr>
        <w:t xml:space="preserve"> </w:t>
      </w:r>
      <w:r>
        <w:rPr>
          <w:rFonts w:ascii="Calibri"/>
          <w:sz w:val="22"/>
        </w:rPr>
        <w:t>of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Visualizations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/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Graphs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-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3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Dashboards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,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8</w:t>
      </w:r>
      <w:r>
        <w:rPr>
          <w:rFonts w:ascii="Calibri"/>
          <w:spacing w:val="-13"/>
          <w:sz w:val="22"/>
        </w:rPr>
        <w:t xml:space="preserve"> </w:t>
      </w:r>
      <w:r>
        <w:rPr>
          <w:rFonts w:ascii="Calibri"/>
          <w:sz w:val="22"/>
        </w:rPr>
        <w:t>Visualizations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z w:val="22"/>
        </w:rPr>
        <w:t>/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Graphs.</w:t>
      </w:r>
    </w:p>
    <w:p w14:paraId="25D0A072"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1100" w:right="566" w:bottom="280" w:left="850" w:header="720" w:footer="720" w:gutter="0"/>
          <w:cols w:equalWidth="0" w:num="2">
            <w:col w:w="2334" w:space="40"/>
            <w:col w:w="8120"/>
          </w:cols>
        </w:sect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11566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4" w:hRule="atLeast"/>
        </w:trPr>
        <w:tc>
          <w:tcPr>
            <w:tcW w:w="679" w:type="dxa"/>
          </w:tcPr>
          <w:p w14:paraId="3942E1FD">
            <w:pPr>
              <w:pStyle w:val="9"/>
              <w:rPr>
                <w:sz w:val="22"/>
              </w:rPr>
            </w:pPr>
          </w:p>
        </w:tc>
        <w:tc>
          <w:tcPr>
            <w:tcW w:w="1404" w:type="dxa"/>
          </w:tcPr>
          <w:p w14:paraId="24BC046B">
            <w:pPr>
              <w:pStyle w:val="9"/>
              <w:rPr>
                <w:sz w:val="22"/>
              </w:rPr>
            </w:pPr>
          </w:p>
        </w:tc>
        <w:tc>
          <w:tcPr>
            <w:tcW w:w="6935" w:type="dxa"/>
          </w:tcPr>
          <w:p w14:paraId="2D2E9856">
            <w:pPr>
              <w:pStyle w:val="9"/>
              <w:rPr>
                <w:rFonts w:ascii="Calibri"/>
                <w:sz w:val="20"/>
              </w:rPr>
            </w:pPr>
          </w:p>
          <w:p w14:paraId="0E30E75F">
            <w:pPr>
              <w:pStyle w:val="9"/>
              <w:spacing w:before="1"/>
              <w:rPr>
                <w:rFonts w:ascii="Calibri"/>
                <w:sz w:val="20"/>
              </w:rPr>
            </w:pPr>
          </w:p>
          <w:p w14:paraId="68B9169C">
            <w:pPr>
              <w:pStyle w:val="9"/>
              <w:ind w:left="15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34815" cy="214376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195" cy="214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5DA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8" w:hRule="atLeast"/>
        </w:trPr>
        <w:tc>
          <w:tcPr>
            <w:tcW w:w="679" w:type="dxa"/>
          </w:tcPr>
          <w:p w14:paraId="0346EC54">
            <w:pPr>
              <w:pStyle w:val="9"/>
              <w:spacing w:before="5"/>
              <w:ind w:left="116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1404" w:type="dxa"/>
          </w:tcPr>
          <w:p w14:paraId="29B31AB2">
            <w:pPr>
              <w:pStyle w:val="9"/>
              <w:spacing w:before="5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Story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Design</w:t>
            </w:r>
          </w:p>
        </w:tc>
        <w:tc>
          <w:tcPr>
            <w:tcW w:w="6935" w:type="dxa"/>
          </w:tcPr>
          <w:p w14:paraId="0A4C1EE0">
            <w:pPr>
              <w:pStyle w:val="9"/>
              <w:spacing w:before="5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No of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Visualizations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/ Graphs</w:t>
            </w:r>
            <w:r>
              <w:rPr>
                <w:rFonts w:ascii="Calibri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-15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slides.</w:t>
            </w:r>
          </w:p>
          <w:p w14:paraId="5A44A944">
            <w:pPr>
              <w:pStyle w:val="9"/>
              <w:spacing w:before="2"/>
              <w:rPr>
                <w:rFonts w:ascii="Calibri"/>
                <w:sz w:val="14"/>
              </w:rPr>
            </w:pPr>
          </w:p>
          <w:p w14:paraId="71D701C2">
            <w:pPr>
              <w:pStyle w:val="9"/>
              <w:ind w:left="11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97045" cy="216217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465" cy="21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EC5F9">
            <w:pPr>
              <w:pStyle w:val="9"/>
              <w:rPr>
                <w:rFonts w:ascii="Calibri"/>
                <w:sz w:val="20"/>
              </w:rPr>
            </w:pPr>
          </w:p>
          <w:p w14:paraId="5D89581F">
            <w:pPr>
              <w:pStyle w:val="9"/>
              <w:spacing w:before="46"/>
              <w:rPr>
                <w:rFonts w:ascii="Calibri"/>
                <w:sz w:val="20"/>
              </w:rPr>
            </w:pPr>
          </w:p>
          <w:p w14:paraId="4A9F16FF">
            <w:pPr>
              <w:pStyle w:val="9"/>
              <w:ind w:left="66" w:right="-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378325" cy="236347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348" cy="236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9D0A8">
            <w:pPr>
              <w:pStyle w:val="9"/>
              <w:spacing w:before="73"/>
              <w:rPr>
                <w:rFonts w:ascii="Calibri"/>
                <w:sz w:val="20"/>
              </w:rPr>
            </w:pPr>
          </w:p>
        </w:tc>
      </w:tr>
    </w:tbl>
    <w:p w14:paraId="0704EA95">
      <w:pPr>
        <w:pStyle w:val="9"/>
        <w:spacing w:after="0"/>
        <w:rPr>
          <w:rFonts w:ascii="Calibri"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4D6D0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2" w:hRule="atLeast"/>
        </w:trPr>
        <w:tc>
          <w:tcPr>
            <w:tcW w:w="679" w:type="dxa"/>
          </w:tcPr>
          <w:p w14:paraId="4FCDD97A">
            <w:pPr>
              <w:pStyle w:val="9"/>
              <w:rPr>
                <w:sz w:val="2"/>
              </w:rPr>
            </w:pPr>
          </w:p>
        </w:tc>
        <w:tc>
          <w:tcPr>
            <w:tcW w:w="1404" w:type="dxa"/>
          </w:tcPr>
          <w:p w14:paraId="05A7695A">
            <w:pPr>
              <w:pStyle w:val="9"/>
              <w:rPr>
                <w:sz w:val="2"/>
              </w:rPr>
            </w:pPr>
          </w:p>
        </w:tc>
        <w:tc>
          <w:tcPr>
            <w:tcW w:w="6935" w:type="dxa"/>
          </w:tcPr>
          <w:p w14:paraId="45BE6C87">
            <w:pPr>
              <w:pStyle w:val="9"/>
              <w:rPr>
                <w:rFonts w:ascii="Calibri"/>
                <w:sz w:val="20"/>
              </w:rPr>
            </w:pPr>
          </w:p>
          <w:p w14:paraId="2B2E99C6">
            <w:pPr>
              <w:pStyle w:val="9"/>
              <w:spacing w:before="3"/>
              <w:rPr>
                <w:rFonts w:ascii="Calibri"/>
                <w:sz w:val="20"/>
              </w:rPr>
            </w:pPr>
          </w:p>
          <w:p w14:paraId="2EC6A377">
            <w:pPr>
              <w:pStyle w:val="9"/>
              <w:ind w:left="12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82440" cy="2221865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440" cy="222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3660E">
            <w:pPr>
              <w:pStyle w:val="9"/>
              <w:rPr>
                <w:rFonts w:ascii="Calibri"/>
                <w:sz w:val="20"/>
              </w:rPr>
            </w:pPr>
          </w:p>
          <w:p w14:paraId="55A4251C">
            <w:pPr>
              <w:pStyle w:val="9"/>
              <w:spacing w:before="36"/>
              <w:rPr>
                <w:rFonts w:ascii="Calibri"/>
                <w:sz w:val="20"/>
              </w:rPr>
            </w:pPr>
          </w:p>
          <w:p w14:paraId="2292B3D5">
            <w:pPr>
              <w:pStyle w:val="9"/>
              <w:ind w:left="21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183380" cy="219011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925" cy="219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C4D3E">
            <w:pPr>
              <w:pStyle w:val="9"/>
              <w:rPr>
                <w:rFonts w:ascii="Calibri"/>
                <w:sz w:val="20"/>
              </w:rPr>
            </w:pPr>
          </w:p>
          <w:p w14:paraId="115234F3">
            <w:pPr>
              <w:pStyle w:val="9"/>
              <w:spacing w:before="204"/>
              <w:rPr>
                <w:rFonts w:ascii="Calibri"/>
                <w:sz w:val="20"/>
              </w:rPr>
            </w:pPr>
          </w:p>
          <w:p w14:paraId="6BAA9866">
            <w:pPr>
              <w:pStyle w:val="9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77360" cy="2023110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780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237EE">
      <w:pPr>
        <w:pStyle w:val="9"/>
        <w:spacing w:after="0"/>
        <w:rPr>
          <w:rFonts w:ascii="Calibri"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431A1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9" w:hRule="atLeast"/>
        </w:trPr>
        <w:tc>
          <w:tcPr>
            <w:tcW w:w="679" w:type="dxa"/>
          </w:tcPr>
          <w:p w14:paraId="19D5A979">
            <w:pPr>
              <w:pStyle w:val="9"/>
              <w:rPr>
                <w:sz w:val="2"/>
              </w:rPr>
            </w:pPr>
          </w:p>
        </w:tc>
        <w:tc>
          <w:tcPr>
            <w:tcW w:w="1404" w:type="dxa"/>
          </w:tcPr>
          <w:p w14:paraId="13CF8083">
            <w:pPr>
              <w:pStyle w:val="9"/>
              <w:rPr>
                <w:sz w:val="2"/>
              </w:rPr>
            </w:pPr>
          </w:p>
        </w:tc>
        <w:tc>
          <w:tcPr>
            <w:tcW w:w="6935" w:type="dxa"/>
          </w:tcPr>
          <w:p w14:paraId="4B0DD091">
            <w:pPr>
              <w:pStyle w:val="9"/>
              <w:spacing w:before="197"/>
              <w:rPr>
                <w:rFonts w:ascii="Calibri"/>
                <w:sz w:val="20"/>
              </w:rPr>
            </w:pPr>
          </w:p>
          <w:p w14:paraId="0423A124">
            <w:pPr>
              <w:pStyle w:val="9"/>
              <w:ind w:left="214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44975" cy="2115820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096" cy="211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B9D6D">
            <w:pPr>
              <w:pStyle w:val="9"/>
              <w:rPr>
                <w:rFonts w:ascii="Calibri"/>
                <w:sz w:val="20"/>
              </w:rPr>
            </w:pPr>
          </w:p>
          <w:p w14:paraId="0E7194D2">
            <w:pPr>
              <w:pStyle w:val="9"/>
              <w:spacing w:before="23"/>
              <w:rPr>
                <w:rFonts w:ascii="Calibri"/>
                <w:sz w:val="20"/>
              </w:rPr>
            </w:pPr>
          </w:p>
          <w:p w14:paraId="2473481D">
            <w:pPr>
              <w:pStyle w:val="9"/>
              <w:ind w:left="2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175125" cy="2042160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518" cy="20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5C56F">
            <w:pPr>
              <w:pStyle w:val="9"/>
              <w:rPr>
                <w:rFonts w:ascii="Calibri"/>
                <w:sz w:val="20"/>
              </w:rPr>
            </w:pPr>
          </w:p>
          <w:p w14:paraId="00DAE371">
            <w:pPr>
              <w:pStyle w:val="9"/>
              <w:rPr>
                <w:rFonts w:ascii="Calibri"/>
                <w:sz w:val="20"/>
              </w:rPr>
            </w:pPr>
          </w:p>
          <w:p w14:paraId="779E0DA9">
            <w:pPr>
              <w:pStyle w:val="9"/>
              <w:rPr>
                <w:rFonts w:ascii="Calibri"/>
                <w:sz w:val="20"/>
              </w:rPr>
            </w:pPr>
          </w:p>
          <w:p w14:paraId="3898AF80">
            <w:pPr>
              <w:pStyle w:val="9"/>
              <w:spacing w:before="209"/>
              <w:rPr>
                <w:rFonts w:ascii="Calibri"/>
                <w:sz w:val="20"/>
              </w:rPr>
            </w:pPr>
          </w:p>
          <w:p w14:paraId="1FA3A1CF">
            <w:pPr>
              <w:pStyle w:val="9"/>
              <w:ind w:left="21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051935" cy="2200910"/>
                  <wp:effectExtent l="0" t="0" r="0" b="0"/>
                  <wp:docPr id="22" name="Imag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194" cy="220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242DA">
      <w:pPr>
        <w:pStyle w:val="9"/>
        <w:spacing w:after="0"/>
        <w:rPr>
          <w:rFonts w:ascii="Calibri"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36DE3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43" w:hRule="atLeast"/>
        </w:trPr>
        <w:tc>
          <w:tcPr>
            <w:tcW w:w="679" w:type="dxa"/>
          </w:tcPr>
          <w:p w14:paraId="2C9A5512">
            <w:pPr>
              <w:pStyle w:val="9"/>
              <w:rPr>
                <w:sz w:val="2"/>
              </w:rPr>
            </w:pPr>
          </w:p>
        </w:tc>
        <w:tc>
          <w:tcPr>
            <w:tcW w:w="1404" w:type="dxa"/>
          </w:tcPr>
          <w:p w14:paraId="20F95406">
            <w:pPr>
              <w:pStyle w:val="9"/>
              <w:rPr>
                <w:sz w:val="2"/>
              </w:rPr>
            </w:pPr>
          </w:p>
        </w:tc>
        <w:tc>
          <w:tcPr>
            <w:tcW w:w="6935" w:type="dxa"/>
          </w:tcPr>
          <w:p w14:paraId="08016689">
            <w:pPr>
              <w:pStyle w:val="9"/>
              <w:spacing w:before="86" w:after="1"/>
              <w:rPr>
                <w:rFonts w:ascii="Calibri"/>
                <w:sz w:val="20"/>
              </w:rPr>
            </w:pPr>
          </w:p>
          <w:p w14:paraId="0C0CB5A2">
            <w:pPr>
              <w:pStyle w:val="9"/>
              <w:ind w:left="2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03065" cy="212661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550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FCA39">
            <w:pPr>
              <w:pStyle w:val="9"/>
              <w:spacing w:before="123"/>
              <w:rPr>
                <w:rFonts w:ascii="Calibri"/>
                <w:sz w:val="20"/>
              </w:rPr>
            </w:pPr>
          </w:p>
          <w:p w14:paraId="486BB4F3">
            <w:pPr>
              <w:pStyle w:val="9"/>
              <w:ind w:left="15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173220" cy="2552065"/>
                  <wp:effectExtent l="0" t="0" r="0" b="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612" cy="255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2B5C5">
            <w:pPr>
              <w:pStyle w:val="9"/>
              <w:rPr>
                <w:rFonts w:ascii="Calibri"/>
                <w:sz w:val="20"/>
              </w:rPr>
            </w:pPr>
          </w:p>
          <w:p w14:paraId="3AF11C8E">
            <w:pPr>
              <w:pStyle w:val="9"/>
              <w:spacing w:before="174"/>
              <w:rPr>
                <w:rFonts w:ascii="Calibri"/>
                <w:sz w:val="20"/>
              </w:rPr>
            </w:pPr>
          </w:p>
          <w:p w14:paraId="52D3102D">
            <w:pPr>
              <w:pStyle w:val="9"/>
              <w:ind w:left="19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25925" cy="2369820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391" cy="237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7DD99">
      <w:pPr>
        <w:pStyle w:val="9"/>
        <w:spacing w:after="0"/>
        <w:rPr>
          <w:rFonts w:ascii="Calibri"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tbl>
      <w:tblPr>
        <w:tblStyle w:val="4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404"/>
        <w:gridCol w:w="6935"/>
      </w:tblGrid>
      <w:tr w14:paraId="513DC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5" w:hRule="atLeast"/>
        </w:trPr>
        <w:tc>
          <w:tcPr>
            <w:tcW w:w="679" w:type="dxa"/>
          </w:tcPr>
          <w:p w14:paraId="138008C6">
            <w:pPr>
              <w:pStyle w:val="9"/>
              <w:rPr>
                <w:sz w:val="2"/>
              </w:rPr>
            </w:pPr>
          </w:p>
        </w:tc>
        <w:tc>
          <w:tcPr>
            <w:tcW w:w="1404" w:type="dxa"/>
          </w:tcPr>
          <w:p w14:paraId="70B17A79">
            <w:pPr>
              <w:pStyle w:val="9"/>
              <w:rPr>
                <w:sz w:val="2"/>
              </w:rPr>
            </w:pPr>
          </w:p>
        </w:tc>
        <w:tc>
          <w:tcPr>
            <w:tcW w:w="6935" w:type="dxa"/>
          </w:tcPr>
          <w:p w14:paraId="2A3292E0">
            <w:pPr>
              <w:pStyle w:val="9"/>
              <w:spacing w:before="120"/>
              <w:rPr>
                <w:rFonts w:ascii="Calibri"/>
                <w:sz w:val="20"/>
              </w:rPr>
            </w:pPr>
          </w:p>
          <w:p w14:paraId="2AF293B5">
            <w:pPr>
              <w:pStyle w:val="9"/>
              <w:ind w:left="153" w:right="-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97045" cy="2179320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164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774EF">
            <w:pPr>
              <w:pStyle w:val="9"/>
              <w:spacing w:before="84"/>
              <w:rPr>
                <w:rFonts w:ascii="Calibri"/>
                <w:sz w:val="20"/>
              </w:rPr>
            </w:pPr>
          </w:p>
          <w:p w14:paraId="1E62E7DF">
            <w:pPr>
              <w:pStyle w:val="9"/>
              <w:ind w:left="19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157345" cy="2329815"/>
                  <wp:effectExtent l="0" t="0" r="0" b="0"/>
                  <wp:docPr id="27" name="Imag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438" cy="233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2FE9">
            <w:pPr>
              <w:pStyle w:val="9"/>
              <w:rPr>
                <w:rFonts w:ascii="Calibri"/>
                <w:sz w:val="20"/>
              </w:rPr>
            </w:pPr>
          </w:p>
          <w:p w14:paraId="4B15319D">
            <w:pPr>
              <w:pStyle w:val="9"/>
              <w:spacing w:before="149"/>
              <w:rPr>
                <w:rFonts w:ascii="Calibri"/>
                <w:sz w:val="20"/>
              </w:rPr>
            </w:pPr>
          </w:p>
          <w:p w14:paraId="52D6EDAD">
            <w:pPr>
              <w:pStyle w:val="9"/>
              <w:ind w:left="249" w:right="-7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4258945" cy="2145665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281" cy="214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D4FE8">
      <w:pPr>
        <w:pStyle w:val="9"/>
        <w:spacing w:after="0"/>
        <w:rPr>
          <w:rFonts w:ascii="Calibri"/>
          <w:sz w:val="20"/>
        </w:rPr>
        <w:sectPr>
          <w:pgSz w:w="11910" w:h="16840"/>
          <w:pgMar w:top="1360" w:right="566" w:bottom="280" w:left="850" w:header="720" w:footer="720" w:gutter="0"/>
          <w:cols w:space="720" w:num="1"/>
        </w:sectPr>
      </w:pPr>
    </w:p>
    <w:p w14:paraId="3D377CB9">
      <w:pPr>
        <w:pStyle w:val="2"/>
        <w:numPr>
          <w:ilvl w:val="0"/>
          <w:numId w:val="1"/>
        </w:numPr>
        <w:tabs>
          <w:tab w:val="left" w:pos="865"/>
        </w:tabs>
        <w:spacing w:before="59" w:after="0" w:line="240" w:lineRule="auto"/>
        <w:ind w:left="865" w:right="0" w:hanging="275"/>
        <w:jc w:val="left"/>
      </w:pPr>
      <w:r>
        <w:rPr>
          <w:spacing w:val="-2"/>
        </w:rPr>
        <w:t>RESULTS</w:t>
      </w:r>
    </w:p>
    <w:p w14:paraId="3359CA5B">
      <w:pPr>
        <w:pStyle w:val="8"/>
        <w:numPr>
          <w:ilvl w:val="1"/>
          <w:numId w:val="1"/>
        </w:numPr>
        <w:tabs>
          <w:tab w:val="left" w:pos="1864"/>
        </w:tabs>
        <w:spacing w:before="184" w:after="0" w:line="240" w:lineRule="auto"/>
        <w:ind w:left="1864" w:right="0" w:hanging="554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Screenshots</w:t>
      </w:r>
    </w:p>
    <w:p w14:paraId="08E7374E">
      <w:pPr>
        <w:spacing w:before="1" w:line="240" w:lineRule="auto"/>
        <w:rPr>
          <w:b/>
          <w:sz w:val="7"/>
        </w:rPr>
      </w:pPr>
      <w:r>
        <w:rPr>
          <w:b/>
          <w:sz w:val="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1023620</wp:posOffset>
            </wp:positionH>
            <wp:positionV relativeFrom="paragraph">
              <wp:posOffset>66675</wp:posOffset>
            </wp:positionV>
            <wp:extent cx="5488305" cy="275145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392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1021080</wp:posOffset>
            </wp:positionH>
            <wp:positionV relativeFrom="paragraph">
              <wp:posOffset>2929255</wp:posOffset>
            </wp:positionV>
            <wp:extent cx="5545455" cy="253809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665" cy="253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47FC6">
      <w:pPr>
        <w:spacing w:before="0" w:line="240" w:lineRule="auto"/>
        <w:rPr>
          <w:b/>
          <w:sz w:val="13"/>
        </w:rPr>
      </w:pPr>
    </w:p>
    <w:p w14:paraId="67CE5DDA">
      <w:pPr>
        <w:spacing w:before="0" w:line="240" w:lineRule="auto"/>
        <w:rPr>
          <w:b/>
          <w:sz w:val="20"/>
        </w:rPr>
      </w:pPr>
    </w:p>
    <w:p w14:paraId="19DAEA65">
      <w:pPr>
        <w:spacing w:before="52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194310</wp:posOffset>
            </wp:positionV>
            <wp:extent cx="5519420" cy="230124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471" cy="2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85243">
      <w:pPr>
        <w:spacing w:after="0" w:line="240" w:lineRule="auto"/>
        <w:rPr>
          <w:b/>
          <w:sz w:val="20"/>
        </w:rPr>
        <w:sectPr>
          <w:pgSz w:w="11910" w:h="16840"/>
          <w:pgMar w:top="1340" w:right="566" w:bottom="280" w:left="850" w:header="720" w:footer="720" w:gutter="0"/>
          <w:cols w:space="720" w:num="1"/>
        </w:sectPr>
      </w:pPr>
    </w:p>
    <w:p w14:paraId="5F763A49">
      <w:pPr>
        <w:spacing w:line="240" w:lineRule="auto"/>
        <w:ind w:left="8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0670" cy="209296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782" cy="209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2019">
      <w:pPr>
        <w:spacing w:before="0" w:line="240" w:lineRule="auto"/>
        <w:rPr>
          <w:b/>
          <w:sz w:val="32"/>
        </w:rPr>
      </w:pPr>
    </w:p>
    <w:p w14:paraId="747A5550">
      <w:pPr>
        <w:spacing w:before="0" w:line="240" w:lineRule="auto"/>
        <w:rPr>
          <w:b/>
          <w:sz w:val="32"/>
        </w:rPr>
      </w:pPr>
    </w:p>
    <w:p w14:paraId="062B7403">
      <w:pPr>
        <w:spacing w:before="5" w:line="240" w:lineRule="auto"/>
        <w:rPr>
          <w:b/>
          <w:sz w:val="32"/>
        </w:rPr>
      </w:pPr>
    </w:p>
    <w:p w14:paraId="64F2F60C">
      <w:pPr>
        <w:pStyle w:val="2"/>
        <w:numPr>
          <w:ilvl w:val="0"/>
          <w:numId w:val="1"/>
        </w:numPr>
        <w:tabs>
          <w:tab w:val="left" w:pos="811"/>
        </w:tabs>
        <w:spacing w:before="0" w:after="0" w:line="240" w:lineRule="auto"/>
        <w:ind w:left="811" w:right="0" w:hanging="231"/>
        <w:jc w:val="left"/>
        <w:rPr>
          <w:sz w:val="30"/>
        </w:rPr>
      </w:pPr>
      <w:bookmarkStart w:id="7" w:name="8.ADVANTAGES &amp; DISADVANTAGES"/>
      <w:bookmarkEnd w:id="7"/>
      <w:r>
        <w:rPr>
          <w:spacing w:val="-6"/>
        </w:rPr>
        <w:t>ADVANTAGES</w:t>
      </w:r>
      <w:r>
        <w:rPr>
          <w:spacing w:val="-10"/>
        </w:rPr>
        <w:t xml:space="preserve"> </w:t>
      </w:r>
      <w:r>
        <w:rPr>
          <w:spacing w:val="-6"/>
        </w:rPr>
        <w:t>&amp;</w:t>
      </w:r>
      <w:r>
        <w:rPr>
          <w:spacing w:val="-5"/>
        </w:rPr>
        <w:t xml:space="preserve"> </w:t>
      </w:r>
      <w:r>
        <w:rPr>
          <w:spacing w:val="-6"/>
        </w:rPr>
        <w:t>DISADVANTAGES</w:t>
      </w:r>
    </w:p>
    <w:p w14:paraId="6BAF2353">
      <w:pPr>
        <w:spacing w:before="0" w:line="240" w:lineRule="auto"/>
        <w:rPr>
          <w:b/>
          <w:sz w:val="20"/>
        </w:rPr>
      </w:pPr>
    </w:p>
    <w:p w14:paraId="03125523">
      <w:pPr>
        <w:spacing w:before="173" w:after="1" w:line="240" w:lineRule="auto"/>
        <w:rPr>
          <w:b/>
          <w:sz w:val="20"/>
        </w:rPr>
      </w:pPr>
    </w:p>
    <w:tbl>
      <w:tblPr>
        <w:tblStyle w:val="4"/>
        <w:tblW w:w="0" w:type="auto"/>
        <w:tblInd w:w="65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5"/>
        <w:gridCol w:w="4245"/>
      </w:tblGrid>
      <w:tr w14:paraId="6A3D0C4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165" w:type="dxa"/>
          </w:tcPr>
          <w:p w14:paraId="62FB2F8E">
            <w:pPr>
              <w:pStyle w:val="9"/>
              <w:spacing w:before="23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4245" w:type="dxa"/>
          </w:tcPr>
          <w:p w14:paraId="6E8594DB">
            <w:pPr>
              <w:pStyle w:val="9"/>
              <w:spacing w:before="23"/>
              <w:ind w:left="13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</w:tr>
      <w:tr w14:paraId="540430D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165" w:type="dxa"/>
          </w:tcPr>
          <w:p w14:paraId="1B771132">
            <w:pPr>
              <w:pStyle w:val="9"/>
              <w:spacing w:before="23"/>
              <w:ind w:left="36"/>
              <w:rPr>
                <w:sz w:val="24"/>
              </w:rPr>
            </w:pPr>
            <w:r>
              <w:rPr>
                <w:sz w:val="24"/>
              </w:rPr>
              <w:t>Free,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4245" w:type="dxa"/>
          </w:tcPr>
          <w:p w14:paraId="1B7EB47F">
            <w:pPr>
              <w:pStyle w:val="9"/>
              <w:spacing w:before="23"/>
              <w:ind w:left="37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hosting</w:t>
            </w:r>
          </w:p>
        </w:tc>
      </w:tr>
      <w:tr w14:paraId="43CB1F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165" w:type="dxa"/>
          </w:tcPr>
          <w:p w14:paraId="58C9E77A">
            <w:pPr>
              <w:pStyle w:val="9"/>
              <w:spacing w:before="23"/>
              <w:ind w:left="36"/>
              <w:rPr>
                <w:sz w:val="24"/>
              </w:rPr>
            </w:pPr>
            <w:r>
              <w:rPr>
                <w:sz w:val="24"/>
              </w:rPr>
              <w:t>Visually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4245" w:type="dxa"/>
          </w:tcPr>
          <w:p w14:paraId="2A5F9F57">
            <w:pPr>
              <w:pStyle w:val="9"/>
              <w:spacing w:before="23"/>
              <w:ind w:left="37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automated)</w:t>
            </w:r>
          </w:p>
        </w:tc>
      </w:tr>
      <w:tr w14:paraId="786AFA7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165" w:type="dxa"/>
          </w:tcPr>
          <w:p w14:paraId="5C66844B">
            <w:pPr>
              <w:pStyle w:val="9"/>
              <w:spacing w:before="21"/>
              <w:ind w:left="36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4245" w:type="dxa"/>
          </w:tcPr>
          <w:p w14:paraId="483FBC61">
            <w:pPr>
              <w:pStyle w:val="9"/>
              <w:spacing w:before="21"/>
              <w:ind w:left="3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customization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Public</w:t>
            </w:r>
          </w:p>
        </w:tc>
      </w:tr>
      <w:tr w14:paraId="7115774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165" w:type="dxa"/>
          </w:tcPr>
          <w:p w14:paraId="2609A027">
            <w:pPr>
              <w:pStyle w:val="9"/>
              <w:spacing w:before="24"/>
              <w:ind w:left="36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storytelling</w:t>
            </w:r>
          </w:p>
        </w:tc>
        <w:tc>
          <w:tcPr>
            <w:tcW w:w="4245" w:type="dxa"/>
          </w:tcPr>
          <w:p w14:paraId="23B9EC51">
            <w:pPr>
              <w:pStyle w:val="9"/>
              <w:spacing w:before="24"/>
              <w:ind w:left="37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</w:tr>
    </w:tbl>
    <w:p w14:paraId="3A3AA00F">
      <w:pPr>
        <w:spacing w:before="90" w:line="240" w:lineRule="auto"/>
        <w:rPr>
          <w:b/>
          <w:sz w:val="32"/>
        </w:rPr>
      </w:pPr>
    </w:p>
    <w:p w14:paraId="34C9BB1B">
      <w:pPr>
        <w:pStyle w:val="8"/>
        <w:numPr>
          <w:ilvl w:val="0"/>
          <w:numId w:val="1"/>
        </w:numPr>
        <w:tabs>
          <w:tab w:val="left" w:pos="824"/>
        </w:tabs>
        <w:spacing w:before="0" w:after="0" w:line="240" w:lineRule="auto"/>
        <w:ind w:left="824" w:right="0" w:hanging="234"/>
        <w:jc w:val="left"/>
        <w:rPr>
          <w:b/>
          <w:sz w:val="30"/>
        </w:rPr>
      </w:pPr>
      <w:r>
        <w:rPr>
          <w:b/>
          <w:spacing w:val="-2"/>
          <w:sz w:val="32"/>
        </w:rPr>
        <w:t>CONCLUSION</w:t>
      </w:r>
    </w:p>
    <w:p w14:paraId="42BB2F21">
      <w:pPr>
        <w:pStyle w:val="5"/>
        <w:spacing w:before="187" w:line="254" w:lineRule="auto"/>
        <w:ind w:left="590" w:right="937"/>
      </w:pPr>
      <w:r>
        <w:t>The project successfully demonstrated how data visualization can transform complex housing sales data</w:t>
      </w:r>
      <w:r>
        <w:rPr>
          <w:spacing w:val="-1"/>
        </w:rPr>
        <w:t xml:space="preserve"> </w:t>
      </w:r>
      <w:r>
        <w:t>into actionable</w:t>
      </w:r>
      <w:r>
        <w:rPr>
          <w:spacing w:val="-7"/>
        </w:rPr>
        <w:t xml:space="preserve"> </w:t>
      </w:r>
      <w:r>
        <w:t>insights.</w:t>
      </w:r>
      <w:r>
        <w:rPr>
          <w:spacing w:val="-6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informed</w:t>
      </w:r>
      <w:r>
        <w:rPr>
          <w:spacing w:val="-5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decisions</w:t>
      </w:r>
      <w:r>
        <w:rPr>
          <w:spacing w:val="-5"/>
        </w:rPr>
        <w:t xml:space="preserve"> </w:t>
      </w:r>
      <w:r>
        <w:t>backed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trends in renovation impact, house features, and sales patterns..</w:t>
      </w:r>
    </w:p>
    <w:p w14:paraId="4868A003">
      <w:pPr>
        <w:pStyle w:val="5"/>
      </w:pPr>
    </w:p>
    <w:p w14:paraId="5915B6FF">
      <w:pPr>
        <w:pStyle w:val="5"/>
        <w:spacing w:before="119"/>
      </w:pPr>
    </w:p>
    <w:p w14:paraId="72269420">
      <w:pPr>
        <w:pStyle w:val="2"/>
        <w:numPr>
          <w:ilvl w:val="0"/>
          <w:numId w:val="1"/>
        </w:numPr>
        <w:tabs>
          <w:tab w:val="left" w:pos="989"/>
        </w:tabs>
        <w:spacing w:before="0" w:after="0" w:line="240" w:lineRule="auto"/>
        <w:ind w:left="989" w:right="0" w:hanging="399"/>
        <w:jc w:val="left"/>
        <w:rPr>
          <w:sz w:val="30"/>
        </w:rPr>
      </w:pPr>
      <w:bookmarkStart w:id="8" w:name="10.FUTURE SCOPE"/>
      <w:bookmarkEnd w:id="8"/>
      <w:r>
        <w:rPr>
          <w:spacing w:val="-2"/>
        </w:rPr>
        <w:t>FUTURE</w:t>
      </w:r>
      <w:r>
        <w:rPr>
          <w:spacing w:val="-11"/>
        </w:rPr>
        <w:t xml:space="preserve"> </w:t>
      </w:r>
      <w:r>
        <w:rPr>
          <w:spacing w:val="-4"/>
        </w:rPr>
        <w:t>SCOPE</w:t>
      </w:r>
    </w:p>
    <w:p w14:paraId="159B3DC1">
      <w:pPr>
        <w:spacing w:before="99" w:line="240" w:lineRule="auto"/>
        <w:rPr>
          <w:b/>
          <w:sz w:val="32"/>
        </w:rPr>
      </w:pPr>
    </w:p>
    <w:p w14:paraId="1F8738AD">
      <w:pPr>
        <w:pStyle w:val="8"/>
        <w:numPr>
          <w:ilvl w:val="0"/>
          <w:numId w:val="3"/>
        </w:numPr>
        <w:tabs>
          <w:tab w:val="left" w:pos="1393"/>
        </w:tabs>
        <w:spacing w:before="0" w:after="0" w:line="240" w:lineRule="auto"/>
        <w:ind w:left="1393" w:right="0" w:hanging="359"/>
        <w:jc w:val="left"/>
        <w:rPr>
          <w:sz w:val="20"/>
        </w:rPr>
      </w:pP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updates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real</w:t>
      </w:r>
      <w:r>
        <w:rPr>
          <w:spacing w:val="-12"/>
          <w:sz w:val="20"/>
        </w:rPr>
        <w:t xml:space="preserve"> </w:t>
      </w:r>
      <w:r>
        <w:rPr>
          <w:sz w:val="20"/>
        </w:rPr>
        <w:t>estate</w:t>
      </w:r>
      <w:r>
        <w:rPr>
          <w:spacing w:val="-8"/>
          <w:sz w:val="20"/>
        </w:rPr>
        <w:t xml:space="preserve"> </w:t>
      </w:r>
      <w:r>
        <w:rPr>
          <w:sz w:val="20"/>
        </w:rPr>
        <w:t>listing</w:t>
      </w:r>
      <w:r>
        <w:rPr>
          <w:spacing w:val="-11"/>
          <w:sz w:val="20"/>
        </w:rPr>
        <w:t xml:space="preserve"> </w:t>
      </w:r>
      <w:r>
        <w:rPr>
          <w:sz w:val="20"/>
        </w:rPr>
        <w:t>platforms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13"/>
          <w:sz w:val="20"/>
        </w:rPr>
        <w:t xml:space="preserve"> </w:t>
      </w:r>
      <w:r>
        <w:rPr>
          <w:sz w:val="20"/>
        </w:rPr>
        <w:t>Excel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feeds</w:t>
      </w:r>
    </w:p>
    <w:p w14:paraId="772D33DC">
      <w:pPr>
        <w:pStyle w:val="8"/>
        <w:numPr>
          <w:ilvl w:val="0"/>
          <w:numId w:val="3"/>
        </w:numPr>
        <w:tabs>
          <w:tab w:val="left" w:pos="1393"/>
        </w:tabs>
        <w:spacing w:before="4" w:after="0" w:line="240" w:lineRule="auto"/>
        <w:ind w:left="1393" w:right="0" w:hanging="359"/>
        <w:jc w:val="left"/>
        <w:rPr>
          <w:sz w:val="20"/>
        </w:rPr>
      </w:pPr>
      <w:r>
        <w:rPr>
          <w:spacing w:val="-2"/>
          <w:sz w:val="20"/>
        </w:rPr>
        <w:t>Integrate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predictive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pricing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537A99FE">
      <w:pPr>
        <w:pStyle w:val="8"/>
        <w:numPr>
          <w:ilvl w:val="0"/>
          <w:numId w:val="3"/>
        </w:numPr>
        <w:tabs>
          <w:tab w:val="left" w:pos="1393"/>
        </w:tabs>
        <w:spacing w:before="3" w:after="0" w:line="240" w:lineRule="auto"/>
        <w:ind w:left="1393" w:right="0" w:hanging="359"/>
        <w:jc w:val="left"/>
        <w:rPr>
          <w:sz w:val="20"/>
        </w:rPr>
      </w:pPr>
      <w:r>
        <w:rPr>
          <w:sz w:val="20"/>
        </w:rPr>
        <w:t>Extend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include</w:t>
      </w:r>
      <w:r>
        <w:rPr>
          <w:spacing w:val="-9"/>
          <w:sz w:val="20"/>
        </w:rPr>
        <w:t xml:space="preserve"> </w:t>
      </w:r>
      <w:r>
        <w:rPr>
          <w:sz w:val="20"/>
        </w:rPr>
        <w:t>rental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property</w:t>
      </w:r>
      <w:r>
        <w:rPr>
          <w:spacing w:val="-11"/>
          <w:sz w:val="20"/>
        </w:rPr>
        <w:t xml:space="preserve"> </w:t>
      </w:r>
      <w:r>
        <w:rPr>
          <w:sz w:val="20"/>
        </w:rPr>
        <w:t>tax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insights</w:t>
      </w:r>
    </w:p>
    <w:p w14:paraId="07E1400E">
      <w:pPr>
        <w:pStyle w:val="8"/>
        <w:numPr>
          <w:ilvl w:val="0"/>
          <w:numId w:val="3"/>
        </w:numPr>
        <w:tabs>
          <w:tab w:val="left" w:pos="1393"/>
        </w:tabs>
        <w:spacing w:before="4" w:after="0" w:line="240" w:lineRule="auto"/>
        <w:ind w:left="1393" w:right="0" w:hanging="359"/>
        <w:jc w:val="left"/>
        <w:rPr>
          <w:sz w:val="20"/>
        </w:rPr>
      </w:pPr>
      <w:r>
        <w:rPr>
          <w:sz w:val="20"/>
        </w:rPr>
        <w:t>Develop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mobile-responsive</w:t>
      </w:r>
      <w:r>
        <w:rPr>
          <w:spacing w:val="-11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dashboard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on-the-go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03BF8BE5">
      <w:pPr>
        <w:pStyle w:val="8"/>
        <w:spacing w:after="0" w:line="240" w:lineRule="auto"/>
        <w:jc w:val="left"/>
        <w:rPr>
          <w:sz w:val="20"/>
        </w:rPr>
        <w:sectPr>
          <w:pgSz w:w="11910" w:h="16840"/>
          <w:pgMar w:top="1500" w:right="566" w:bottom="280" w:left="850" w:header="720" w:footer="720" w:gutter="0"/>
          <w:cols w:space="720" w:num="1"/>
        </w:sectPr>
      </w:pPr>
    </w:p>
    <w:p w14:paraId="663647A8">
      <w:pPr>
        <w:spacing w:before="184" w:line="240" w:lineRule="auto"/>
        <w:rPr>
          <w:sz w:val="32"/>
        </w:rPr>
      </w:pPr>
    </w:p>
    <w:p w14:paraId="3C3F22BF">
      <w:pPr>
        <w:pStyle w:val="2"/>
        <w:numPr>
          <w:ilvl w:val="0"/>
          <w:numId w:val="1"/>
        </w:numPr>
        <w:tabs>
          <w:tab w:val="left" w:pos="833"/>
        </w:tabs>
        <w:spacing w:before="0" w:after="0" w:line="240" w:lineRule="auto"/>
        <w:ind w:left="833" w:right="0" w:hanging="481"/>
        <w:jc w:val="left"/>
        <w:rPr>
          <w:rFonts w:ascii="Calibri"/>
        </w:rPr>
      </w:pPr>
      <w:bookmarkStart w:id="9" w:name="11.APPENDIX"/>
      <w:bookmarkEnd w:id="9"/>
      <w:r>
        <w:rPr>
          <w:rFonts w:ascii="Calibri"/>
          <w:spacing w:val="-2"/>
        </w:rPr>
        <w:t>APPENDIX</w:t>
      </w:r>
    </w:p>
    <w:p w14:paraId="3AEE60E1">
      <w:pPr>
        <w:spacing w:before="182"/>
        <w:ind w:left="1310" w:right="0" w:firstLine="0"/>
        <w:jc w:val="both"/>
        <w:rPr>
          <w:rFonts w:ascii="Calibri"/>
          <w:sz w:val="24"/>
        </w:rPr>
      </w:pPr>
      <w:r>
        <w:rPr>
          <w:rFonts w:ascii="Calibri"/>
          <w:b/>
          <w:spacing w:val="-2"/>
          <w:sz w:val="24"/>
          <w:u w:val="single"/>
        </w:rPr>
        <w:t>Source</w:t>
      </w:r>
      <w:r>
        <w:rPr>
          <w:rFonts w:ascii="Calibri"/>
          <w:b/>
          <w:spacing w:val="-10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Code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: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5"/>
          <w:sz w:val="24"/>
        </w:rPr>
        <w:t>NIL</w:t>
      </w:r>
    </w:p>
    <w:p w14:paraId="74F81F8C">
      <w:pPr>
        <w:spacing w:before="185"/>
        <w:ind w:left="1310" w:right="0" w:firstLine="0"/>
        <w:jc w:val="both"/>
        <w:rPr>
          <w:rFonts w:ascii="Calibri"/>
          <w:sz w:val="24"/>
        </w:rPr>
      </w:pPr>
      <w:bookmarkStart w:id="10" w:name="Dataset link :"/>
      <w:bookmarkEnd w:id="10"/>
      <w:r>
        <w:rPr>
          <w:rFonts w:ascii="Calibri"/>
          <w:b/>
          <w:sz w:val="24"/>
          <w:u w:val="single"/>
        </w:rPr>
        <w:t>Dataset</w:t>
      </w:r>
      <w:r>
        <w:rPr>
          <w:rFonts w:ascii="Calibri"/>
          <w:b/>
          <w:spacing w:val="-9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link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:</w:t>
      </w:r>
    </w:p>
    <w:p w14:paraId="4CE252CB">
      <w:pPr>
        <w:spacing w:before="216" w:line="256" w:lineRule="auto"/>
        <w:ind w:left="1310" w:right="2172" w:firstLine="0"/>
        <w:jc w:val="both"/>
        <w:rPr>
          <w:rFonts w:ascii="Calibri"/>
          <w:b/>
          <w:sz w:val="24"/>
        </w:rPr>
      </w:pPr>
      <w:r>
        <w:fldChar w:fldCharType="begin"/>
      </w:r>
      <w:r>
        <w:instrText xml:space="preserve"> HYPERLINK "https://docs.google.com/spreadsheets/d/1Aeug2Xc6gim8fUmveDm8ZGi44t7MmWfr/edit?usp=drivesdk&amp;ouid=113831785895254557512&amp;rtpof=true&amp;sd=true" \h </w:instrText>
      </w:r>
      <w:r>
        <w:fldChar w:fldCharType="separate"/>
      </w:r>
      <w:r>
        <w:rPr>
          <w:rFonts w:ascii="Calibri"/>
          <w:b/>
          <w:color w:val="0000FF"/>
          <w:spacing w:val="-2"/>
          <w:sz w:val="24"/>
          <w:u w:val="single" w:color="0000FF"/>
        </w:rPr>
        <w:t>https://docs.google.com/spreadsheets/d/1Aeug2Xc6gim8fUmveDm8Z</w:t>
      </w:r>
      <w:r>
        <w:rPr>
          <w:rFonts w:ascii="Calibri"/>
          <w:b/>
          <w:color w:val="0000FF"/>
          <w:spacing w:val="-2"/>
          <w:sz w:val="24"/>
          <w:u w:val="single" w:color="0000FF"/>
        </w:rPr>
        <w:fldChar w:fldCharType="end"/>
      </w:r>
      <w:r>
        <w:rPr>
          <w:rFonts w:ascii="Calibri"/>
          <w:b/>
          <w:color w:val="0000FF"/>
          <w:spacing w:val="-2"/>
          <w:sz w:val="24"/>
        </w:rPr>
        <w:t xml:space="preserve"> </w:t>
      </w:r>
      <w:r>
        <w:fldChar w:fldCharType="begin"/>
      </w:r>
      <w:r>
        <w:instrText xml:space="preserve"> HYPERLINK "https://docs.google.com/spreadsheets/d/1Aeug2Xc6gim8fUmveDm8ZGi44t7MmWfr/edit?usp=drivesdk&amp;ouid=113831785895254557512&amp;rtpof=true&amp;sd=true" \h </w:instrText>
      </w:r>
      <w:r>
        <w:fldChar w:fldCharType="separate"/>
      </w:r>
      <w:r>
        <w:rPr>
          <w:rFonts w:ascii="Calibri"/>
          <w:b/>
          <w:color w:val="0000FF"/>
          <w:spacing w:val="-4"/>
          <w:sz w:val="24"/>
          <w:u w:val="single" w:color="0000FF"/>
        </w:rPr>
        <w:t>Gi44t7MmWfr/edit?usp=drivesdk&amp;ouid=113831785895254557512&amp;rtp</w:t>
      </w:r>
      <w:r>
        <w:rPr>
          <w:rFonts w:ascii="Calibri"/>
          <w:b/>
          <w:color w:val="0000FF"/>
          <w:spacing w:val="-4"/>
          <w:sz w:val="24"/>
          <w:u w:val="single" w:color="0000FF"/>
        </w:rPr>
        <w:fldChar w:fldCharType="end"/>
      </w:r>
      <w:r>
        <w:rPr>
          <w:rFonts w:ascii="Calibri"/>
          <w:b/>
          <w:color w:val="0000FF"/>
          <w:spacing w:val="-4"/>
          <w:sz w:val="24"/>
        </w:rPr>
        <w:t xml:space="preserve"> </w:t>
      </w:r>
      <w:r>
        <w:fldChar w:fldCharType="begin"/>
      </w:r>
      <w:r>
        <w:instrText xml:space="preserve"> HYPERLINK "https://docs.google.com/spreadsheets/d/1Aeug2Xc6gim8fUmveDm8ZGi44t7MmWfr/edit?usp=drivesdk&amp;ouid=113831785895254557512&amp;rtpof=true&amp;sd=true" \h </w:instrText>
      </w:r>
      <w:r>
        <w:fldChar w:fldCharType="separate"/>
      </w:r>
      <w:r>
        <w:rPr>
          <w:rFonts w:ascii="Calibri"/>
          <w:b/>
          <w:color w:val="0000FF"/>
          <w:spacing w:val="-2"/>
          <w:sz w:val="24"/>
          <w:u w:val="single" w:color="0000FF"/>
        </w:rPr>
        <w:t>of=true&amp;sd=true</w:t>
      </w:r>
      <w:r>
        <w:rPr>
          <w:rFonts w:ascii="Calibri"/>
          <w:b/>
          <w:color w:val="0000FF"/>
          <w:spacing w:val="-2"/>
          <w:sz w:val="24"/>
          <w:u w:val="single" w:color="0000FF"/>
        </w:rPr>
        <w:fldChar w:fldCharType="end"/>
      </w:r>
    </w:p>
    <w:p w14:paraId="64ED8783">
      <w:pPr>
        <w:spacing w:before="180"/>
        <w:ind w:left="1310" w:right="0" w:firstLine="0"/>
        <w:jc w:val="left"/>
        <w:rPr>
          <w:rFonts w:hint="default" w:ascii="Calibri"/>
          <w:b/>
          <w:spacing w:val="-12"/>
          <w:sz w:val="24"/>
          <w:lang w:val="en-US"/>
        </w:rPr>
      </w:pPr>
      <w:r>
        <w:rPr>
          <w:rFonts w:hint="default" w:ascii="Calibri"/>
          <w:b/>
          <w:spacing w:val="-3"/>
          <w:sz w:val="24"/>
          <w:u w:val="single"/>
          <w:lang w:val="en-US"/>
        </w:rPr>
        <w:t>Demovideo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link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2"/>
          <w:sz w:val="24"/>
        </w:rPr>
        <w:t>:</w:t>
      </w:r>
      <w:r>
        <w:rPr>
          <w:rFonts w:hint="default" w:ascii="Calibri"/>
          <w:b/>
          <w:spacing w:val="-12"/>
          <w:sz w:val="24"/>
          <w:lang w:val="en-US"/>
        </w:rPr>
        <w:t xml:space="preserve"> </w:t>
      </w:r>
    </w:p>
    <w:p w14:paraId="6EABE7E8">
      <w:pPr>
        <w:spacing w:before="180"/>
        <w:ind w:left="1310" w:right="0" w:firstLine="0"/>
        <w:jc w:val="left"/>
        <w:rPr>
          <w:rFonts w:hint="default" w:ascii="Calibri"/>
          <w:b/>
          <w:sz w:val="24"/>
          <w:lang w:val="en-US"/>
        </w:rPr>
      </w:pPr>
      <w:r>
        <w:rPr>
          <w:rFonts w:hint="default" w:ascii="Calibri"/>
          <w:b/>
          <w:spacing w:val="-12"/>
          <w:sz w:val="24"/>
          <w:lang w:val="en-US"/>
        </w:rPr>
        <w:fldChar w:fldCharType="begin"/>
      </w:r>
      <w:r>
        <w:rPr>
          <w:rFonts w:hint="default" w:ascii="Calibri"/>
          <w:b/>
          <w:spacing w:val="-12"/>
          <w:sz w:val="24"/>
          <w:lang w:val="en-US"/>
        </w:rPr>
        <w:instrText xml:space="preserve"> HYPERLINK "https://drive.google.com/file/d/1heqHcFrQfN1AY7UYvLRYKz9KxODzcw_i/view?usp=sharing" </w:instrText>
      </w:r>
      <w:r>
        <w:rPr>
          <w:rFonts w:hint="default" w:ascii="Calibri"/>
          <w:b/>
          <w:spacing w:val="-12"/>
          <w:sz w:val="24"/>
          <w:lang w:val="en-US"/>
        </w:rPr>
        <w:fldChar w:fldCharType="separate"/>
      </w:r>
      <w:r>
        <w:rPr>
          <w:rStyle w:val="6"/>
          <w:rFonts w:hint="default" w:ascii="Calibri"/>
          <w:b/>
          <w:spacing w:val="-12"/>
          <w:sz w:val="24"/>
          <w:lang w:val="en-US"/>
        </w:rPr>
        <w:t>https://drive.go</w:t>
      </w:r>
      <w:bookmarkStart w:id="11" w:name="_GoBack"/>
      <w:bookmarkEnd w:id="11"/>
      <w:r>
        <w:rPr>
          <w:rStyle w:val="6"/>
          <w:rFonts w:hint="default" w:ascii="Calibri"/>
          <w:b/>
          <w:spacing w:val="-12"/>
          <w:sz w:val="24"/>
          <w:lang w:val="en-US"/>
        </w:rPr>
        <w:t>ogle.com/file/d/1heqHcFrQfN1AY7UYvLRYKz9KxODzcw_i/view?usp=sharing</w:t>
      </w:r>
      <w:r>
        <w:rPr>
          <w:rFonts w:hint="default" w:ascii="Calibri"/>
          <w:b/>
          <w:spacing w:val="-12"/>
          <w:sz w:val="24"/>
          <w:lang w:val="en-US"/>
        </w:rPr>
        <w:fldChar w:fldCharType="end"/>
      </w:r>
    </w:p>
    <w:sectPr>
      <w:pgSz w:w="11910" w:h="16840"/>
      <w:pgMar w:top="1940" w:right="566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-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4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79" w:hanging="358"/>
        <w:jc w:val="right"/>
      </w:pPr>
      <w:rPr>
        <w:rFonts w:hint="default"/>
        <w:spacing w:val="0"/>
        <w:w w:val="87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864" w:hanging="555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3515" w:hanging="55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20" w:hanging="55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60" w:hanging="55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00" w:hanging="55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340" w:hanging="55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520" w:hanging="55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44" w:hanging="555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3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050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56" w:hanging="357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393" w:hanging="322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2026-02-03T09:29:00Z</dcterms:created>
  <dc:creator>jangitha takesh</dc:creator>
  <cp:lastModifiedBy>N Sohith kumar</cp:lastModifiedBy>
  <dcterms:modified xsi:type="dcterms:W3CDTF">2026-02-03T09:31:20Z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2026-02-03T00:00:00Z</vt:filetime>
  </property>
  <property fmtid="{D5CDD505-2E9C-101B-9397-08002B2CF9AE}" pid="5" name="SourceModified">
    <vt:lpwstr>D:20260130182410+05'30'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2B20BFE40C424F93B433EADA54C08396_12</vt:lpwstr>
  </property>
</Properties>
</file>